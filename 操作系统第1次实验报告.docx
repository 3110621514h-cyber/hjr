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715901">
      <w:pPr>
        <w:pStyle w:val="3"/>
      </w:pPr>
      <w:r>
        <w:t>一、实验目的</w:t>
      </w:r>
    </w:p>
    <w:p w14:paraId="6DF5C258">
      <w:pPr>
        <w:pStyle w:val="16"/>
      </w:pPr>
      <w:r>
        <w:t>加深对进程概念的理解，明确进程和程序的区别。</w:t>
      </w:r>
    </w:p>
    <w:p w14:paraId="26F60101">
      <w:pPr>
        <w:pStyle w:val="16"/>
      </w:pPr>
      <w:r>
        <w:t>进一步认识并发执行的实质。</w:t>
      </w:r>
    </w:p>
    <w:p w14:paraId="58C71A6E">
      <w:pPr>
        <w:pStyle w:val="16"/>
      </w:pPr>
      <w:r>
        <w:t>分析进程争用资源的现象，学习解决进程互斥的方法。</w:t>
      </w:r>
    </w:p>
    <w:p w14:paraId="6381D447">
      <w:pPr>
        <w:pStyle w:val="16"/>
      </w:pPr>
      <w:r>
        <w:t>了解 Linux 系统中进程通信的基本原理。</w:t>
      </w:r>
    </w:p>
    <w:p w14:paraId="7117B5CB">
      <w:pPr>
        <w:pStyle w:val="3"/>
      </w:pPr>
      <w:r>
        <w:t>二、实验内容</w:t>
      </w:r>
    </w:p>
    <w:p w14:paraId="0A792774">
      <w:pPr>
        <w:pStyle w:val="14"/>
      </w:pPr>
      <w:r>
        <w:t>进程的创建：编写一段程序，使用系统调用 fork() 创建两个子进程。当程序运行时，系统中有一个父进程和两个子进程活动。让每一个进程在屏幕上输出一个字符，观察、记录屏幕上的显示结果并分析原因。</w:t>
      </w:r>
    </w:p>
    <w:p w14:paraId="50B6133F">
      <w:pPr>
        <w:pStyle w:val="14"/>
      </w:pPr>
      <w:r>
        <w:t>进程控制：修改已编写的程序，将每一个进程输出一个字符改为每个进程输出一句话，再观察程序执行时屏幕上出现的现象，并分析原因；进一步使用 lockf() 给每个进程加锁，观察进程互斥现象。</w:t>
      </w:r>
    </w:p>
    <w:p w14:paraId="76C3E14B">
      <w:pPr>
        <w:pStyle w:val="14"/>
      </w:pPr>
      <w:r>
        <w:t>进程的软中断通信：编制一段程序，实现进程的软中断通信；在上面的程序中增加 signal(SIGINT, SIG_IGN) 和 signal(SIGQUIT, SIG_IGN) 语句，观察执行结果并分析原因。</w:t>
      </w:r>
    </w:p>
    <w:p w14:paraId="7B6CACF3">
      <w:pPr>
        <w:pStyle w:val="14"/>
      </w:pPr>
      <w:r>
        <w:t>进程的管道通信：编制一段程序，使用 pipe() 建立管道，两个子进程分别向管道写入一句话，父进程按 P1、P2 的顺序从管道中读出，并显示在屏幕上。</w:t>
      </w:r>
    </w:p>
    <w:p w14:paraId="3663C5E3">
      <w:pPr>
        <w:pStyle w:val="3"/>
      </w:pPr>
      <w:r>
        <w:t>三、实验环境</w:t>
      </w:r>
    </w:p>
    <w:p w14:paraId="2555CB24">
      <w:pPr>
        <w:pStyle w:val="16"/>
      </w:pPr>
      <w:r>
        <w:t>主机操作系统：Windows 主机。</w:t>
      </w:r>
    </w:p>
    <w:p w14:paraId="004E8847">
      <w:pPr>
        <w:pStyle w:val="16"/>
      </w:pPr>
      <w:r>
        <w:t>虚拟化软件：Oracle VirtualBox 7.2.20。</w:t>
      </w:r>
    </w:p>
    <w:p w14:paraId="733A0E48">
      <w:pPr>
        <w:pStyle w:val="16"/>
      </w:pPr>
      <w:r>
        <w:t>虚拟机：Ubuntu 16.04.7 LTS 64 位，主机名 master，登录用户 hadoop。</w:t>
      </w:r>
    </w:p>
    <w:p w14:paraId="3A51E4F8">
      <w:pPr>
        <w:pStyle w:val="16"/>
      </w:pPr>
      <w:r>
        <w:t>虚拟机网络：host-only 网卡 enp0s3，IP 地址 192.168.56.101；实验中为保证 apt 安装软件包，临时增加了 NAT 网卡。</w:t>
      </w:r>
    </w:p>
    <w:p w14:paraId="02A95244">
      <w:pPr>
        <w:pStyle w:val="16"/>
      </w:pPr>
      <w:r>
        <w:t>编译环境：gcc (Ubuntu 5.4.0-6ubuntu1~16.04.12) 5.4.0，make 4.1。</w:t>
      </w:r>
    </w:p>
    <w:p w14:paraId="1D40FF85">
      <w:pPr>
        <w:pStyle w:val="16"/>
      </w:pPr>
      <w:r>
        <w:t>实验目录：/home/hadoop/os_lab。</w:t>
      </w:r>
    </w:p>
    <w:p w14:paraId="170368EE">
      <w:pPr>
        <w:pStyle w:val="3"/>
      </w:pPr>
      <w:r>
        <w:t>四、实验原理与相关系统调用</w:t>
      </w:r>
    </w:p>
    <w:p w14:paraId="3B6A97D9">
      <w:pPr>
        <w:pStyle w:val="16"/>
      </w:pPr>
      <w:r>
        <w:t>fork()：创建一个新的子进程。父进程中返回子进程的 PID，子进程中返回 0，失败返回 -1。fork() 之后父子进程并发执行，执行顺序由调度程序决定。</w:t>
      </w:r>
    </w:p>
    <w:p w14:paraId="43592C05">
      <w:pPr>
        <w:pStyle w:val="16"/>
      </w:pPr>
      <w:r>
        <w:t>wait()/waitpid()：父进程等待一个子进程结束，并回收其资源，避免产生僵尸进程。</w:t>
      </w:r>
    </w:p>
    <w:p w14:paraId="0DF06AE4">
      <w:pPr>
        <w:pStyle w:val="16"/>
      </w:pPr>
      <w:r>
        <w:t>signal()：为指定信号设置处理函数，也可以使用 SIG_IGN 忽略信号。SIGINT 通常由 Ctrl+C 或 Delete 键产生，SIGQUIT 通常由 Ctrl+\ 产生。</w:t>
      </w:r>
    </w:p>
    <w:p w14:paraId="76512039">
      <w:pPr>
        <w:pStyle w:val="16"/>
      </w:pPr>
      <w:r>
        <w:t>kill()：向指定进程发送信号，是软中断通信的核心系统调用。</w:t>
      </w:r>
    </w:p>
    <w:p w14:paraId="2A2769C6">
      <w:pPr>
        <w:pStyle w:val="16"/>
      </w:pPr>
      <w:r>
        <w:t>pause()：使当前进程挂起，直到收到一个信号后才返回。</w:t>
      </w:r>
    </w:p>
    <w:p w14:paraId="79C7978B">
      <w:pPr>
        <w:pStyle w:val="16"/>
      </w:pPr>
      <w:r>
        <w:t>pipe()：创建一条管道，fd[0] 为读端，fd[1] 为写端。管道是半双工的字节流，通常用于父子进程或兄弟进程之间的通信。</w:t>
      </w:r>
    </w:p>
    <w:p w14:paraId="22B133DE">
      <w:pPr>
        <w:pStyle w:val="16"/>
      </w:pPr>
      <w:r>
        <w:t>lockf()：对文件描述符加锁，可用于对 stdout 等共享资源实现互斥访问。</w:t>
      </w:r>
    </w:p>
    <w:p w14:paraId="08558763">
      <w:pPr>
        <w:pStyle w:val="3"/>
      </w:pPr>
      <w:r>
        <w:t>五、实验步骤</w:t>
      </w:r>
    </w:p>
    <w:p w14:paraId="4D507644">
      <w:pPr>
        <w:pStyle w:val="14"/>
      </w:pPr>
      <w:r>
        <w:t>启动 VirtualBox 中的 Ubuntu 16.04.7 虚拟机，使用 hadoop 用户登录。</w:t>
      </w:r>
    </w:p>
    <w:p w14:paraId="43227A90">
      <w:pPr>
        <w:pStyle w:val="14"/>
      </w:pPr>
      <w:r>
        <w:t>在 /home/hadoop/os_lab 目录下创建各实验的 C 源文件。</w:t>
      </w:r>
    </w:p>
    <w:p w14:paraId="6432A965">
      <w:pPr>
        <w:pStyle w:val="14"/>
      </w:pPr>
      <w:r>
        <w:t>使用 gcc -Wall -O0 编译各源文件，例如：gcc -Wall -O0 -o fork_create fork_create.c。</w:t>
      </w:r>
    </w:p>
    <w:p w14:paraId="738BCB6D">
      <w:pPr>
        <w:pStyle w:val="14"/>
      </w:pPr>
      <w:r>
        <w:t>运行进程创建和进程控制程序，记录输出顺序并分析并发执行现象。</w:t>
      </w:r>
    </w:p>
    <w:p w14:paraId="793749E7">
      <w:pPr>
        <w:pStyle w:val="14"/>
      </w:pPr>
      <w:r>
        <w:t>运行软中断通信程序，用 kill -INT 向父进程发送 SIGINT，模拟键盘中断；再运行忽略 SIGINT/SIGQUIT 的版本，观察阻塞现象。</w:t>
      </w:r>
    </w:p>
    <w:p w14:paraId="7CA947AD">
      <w:pPr>
        <w:pStyle w:val="14"/>
      </w:pPr>
      <w:r>
        <w:t>运行管道通信程序，观察父进程按 P1、P2 顺序读取两个子进程消息的结果。</w:t>
      </w:r>
    </w:p>
    <w:p w14:paraId="545EC0A0">
      <w:pPr>
        <w:pStyle w:val="14"/>
      </w:pPr>
      <w:r>
        <w:t>整理程序代码、运行结果和分析结论，撰写实验报告。</w:t>
      </w:r>
    </w:p>
    <w:p w14:paraId="48427B86">
      <w:pPr>
        <w:pStyle w:val="3"/>
      </w:pPr>
      <w:r>
        <w:t>六、程序代码及说明</w:t>
      </w:r>
    </w:p>
    <w:p w14:paraId="5AC144F3">
      <w:pPr>
        <w:pStyle w:val="4"/>
      </w:pPr>
      <w:r>
        <w:t>6.1 进程的创建</w:t>
      </w:r>
    </w:p>
    <w:p w14:paraId="574E742C">
      <w:r>
        <w:t>fork_create.c 使用 fork() 创建两个子进程，父进程输出 a，两个子进程分别输出 b、c。为了观察并发输出，使用 write() 直接写文件描述符，避免 stdio 缓冲影响结果。</w:t>
      </w:r>
    </w:p>
    <w:p w14:paraId="71EED47B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&lt;stdio.h&gt;</w:t>
      </w:r>
    </w:p>
    <w:p w14:paraId="243F887F">
      <w:pPr>
        <w:spacing w:after="0" w:line="240" w:lineRule="auto"/>
      </w:pPr>
      <w:r>
        <w:rPr>
          <w:rFonts w:ascii="Consolas" w:hAnsi="Consolas" w:eastAsia="Consolas"/>
          <w:sz w:val="18"/>
        </w:rPr>
        <w:t>#include &lt;unistd.h&gt;</w:t>
      </w:r>
    </w:p>
    <w:p w14:paraId="64B0A3E4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&lt;sys/types.h&gt;</w:t>
      </w:r>
    </w:p>
    <w:p w14:paraId="0AE6FC3E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&lt;sys/wait.h&gt;</w:t>
      </w:r>
    </w:p>
    <w:p w14:paraId="1611419D">
      <w:pPr>
        <w:spacing w:after="0" w:line="240" w:lineRule="auto"/>
      </w:pPr>
    </w:p>
    <w:p w14:paraId="180C8B61">
      <w:pPr>
        <w:spacing w:after="0" w:line="240" w:lineRule="auto"/>
      </w:pPr>
      <w:r>
        <w:rPr>
          <w:rFonts w:ascii="Consolas" w:hAnsi="Consolas" w:eastAsia="Consolas"/>
          <w:sz w:val="18"/>
        </w:rPr>
        <w:t>/* 创建两个子进程，父进程输出 a，子进程分别输出 b、c。</w:t>
      </w:r>
    </w:p>
    <w:p w14:paraId="0B5E521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* 使用 write() 写出，避免 stdio 缓冲影响并发输出的观察。 */</w:t>
      </w:r>
    </w:p>
    <w:p w14:paraId="58519F03">
      <w:pPr>
        <w:spacing w:after="0" w:line="240" w:lineRule="auto"/>
      </w:pPr>
      <w:r>
        <w:rPr>
          <w:rFonts w:ascii="Consolas" w:hAnsi="Consolas" w:eastAsia="Consolas"/>
          <w:sz w:val="18"/>
        </w:rPr>
        <w:t>int main(void)</w:t>
      </w:r>
    </w:p>
    <w:p w14:paraId="2A342F0F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1AB3EF5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pid_t p1, p2;</w:t>
      </w:r>
    </w:p>
    <w:p w14:paraId="0FA6581B">
      <w:pPr>
        <w:spacing w:after="0" w:line="240" w:lineRule="auto"/>
      </w:pPr>
    </w:p>
    <w:p w14:paraId="62013D3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((p1 = fork()) == -1)</w:t>
      </w:r>
    </w:p>
    <w:p w14:paraId="438407C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3497064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(p1 == 0) {</w:t>
      </w:r>
    </w:p>
    <w:p w14:paraId="073733E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usleep((getpid() % 3) * 100000);</w:t>
      </w:r>
    </w:p>
    <w:p w14:paraId="464BD7C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write(STDOUT_FILENO, "b", 1);</w:t>
      </w:r>
    </w:p>
    <w:p w14:paraId="219F1B1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353CCB2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7F920668">
      <w:pPr>
        <w:spacing w:after="0" w:line="240" w:lineRule="auto"/>
      </w:pPr>
    </w:p>
    <w:p w14:paraId="59A851A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((p2 = fork()) == -1)</w:t>
      </w:r>
    </w:p>
    <w:p w14:paraId="47FE853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0D0F1A2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(p2 == 0) {</w:t>
      </w:r>
    </w:p>
    <w:p w14:paraId="33B08A9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usleep((getpid() % 3) * 100000);</w:t>
      </w:r>
    </w:p>
    <w:p w14:paraId="7F9353B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write(STDOUT_FILENO, "c", 1);</w:t>
      </w:r>
    </w:p>
    <w:p w14:paraId="1B5A73C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4971E26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2C4BC7C8">
      <w:pPr>
        <w:spacing w:after="0" w:line="240" w:lineRule="auto"/>
      </w:pPr>
    </w:p>
    <w:p w14:paraId="40249EE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usleep((getpid() % 3) * 100000);</w:t>
      </w:r>
    </w:p>
    <w:p w14:paraId="2179A09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write(STDOUT_FILENO, "a", 1);</w:t>
      </w:r>
    </w:p>
    <w:p w14:paraId="32A2A138">
      <w:pPr>
        <w:spacing w:after="0" w:line="240" w:lineRule="auto"/>
      </w:pPr>
    </w:p>
    <w:p w14:paraId="1BF0694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079C5BD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7B91DB9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write(STDOUT_FILENO, "\n", 1);</w:t>
      </w:r>
    </w:p>
    <w:p w14:paraId="4A44D39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0;</w:t>
      </w:r>
    </w:p>
    <w:p w14:paraId="4D7D5A45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2F888899">
      <w:r>
        <w:t>fork_create_race.c 在输出前加入随机延时，使父子进程的输出顺序更加随机，便于统计各种排列。</w:t>
      </w:r>
    </w:p>
    <w:p w14:paraId="5A2A2834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&lt;stdio.h&gt;</w:t>
      </w:r>
    </w:p>
    <w:p w14:paraId="27A329B5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&lt;stdlib.h&gt;</w:t>
      </w:r>
    </w:p>
    <w:p w14:paraId="536A6F3A">
      <w:pPr>
        <w:spacing w:after="0" w:line="240" w:lineRule="auto"/>
      </w:pPr>
      <w:r>
        <w:rPr>
          <w:rFonts w:ascii="Consolas" w:hAnsi="Consolas" w:eastAsia="Consolas"/>
          <w:sz w:val="18"/>
        </w:rPr>
        <w:t>#include &lt;unistd.h&gt;</w:t>
      </w:r>
    </w:p>
    <w:p w14:paraId="599B5177">
      <w:pPr>
        <w:spacing w:after="0" w:line="240" w:lineRule="auto"/>
      </w:pPr>
      <w:r>
        <w:rPr>
          <w:rFonts w:ascii="Consolas" w:hAnsi="Consolas" w:eastAsia="Consolas"/>
          <w:sz w:val="18"/>
        </w:rPr>
        <w:t>#include &lt;time.h&gt;</w:t>
      </w:r>
    </w:p>
    <w:p w14:paraId="3FE038AE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&lt;sys/types.h&gt;</w:t>
      </w:r>
    </w:p>
    <w:p w14:paraId="56ED0C37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&lt;sys/wait.h&gt;</w:t>
      </w:r>
    </w:p>
    <w:p w14:paraId="6EC52090">
      <w:pPr>
        <w:spacing w:after="0" w:line="240" w:lineRule="auto"/>
      </w:pPr>
    </w:p>
    <w:p w14:paraId="2FD3123C">
      <w:pPr>
        <w:spacing w:after="0" w:line="240" w:lineRule="auto"/>
      </w:pPr>
      <w:r>
        <w:rPr>
          <w:rFonts w:ascii="Consolas" w:hAnsi="Consolas" w:eastAsia="Consolas"/>
          <w:sz w:val="18"/>
        </w:rPr>
        <w:t>/* 父子进程用随机延时后写出一个字符，用来观察并发执行时输出顺序的随机性。 */</w:t>
      </w:r>
    </w:p>
    <w:p w14:paraId="37BA5980">
      <w:pPr>
        <w:spacing w:after="0" w:line="240" w:lineRule="auto"/>
      </w:pPr>
      <w:r>
        <w:rPr>
          <w:rFonts w:ascii="Consolas" w:hAnsi="Consolas" w:eastAsia="Consolas"/>
          <w:sz w:val="18"/>
        </w:rPr>
        <w:t>int main(void)</w:t>
      </w:r>
    </w:p>
    <w:p w14:paraId="30C56A6B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308A9C0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pid_t p1, p2;</w:t>
      </w:r>
    </w:p>
    <w:p w14:paraId="077AF6B2">
      <w:pPr>
        <w:spacing w:after="0" w:line="240" w:lineRule="auto"/>
      </w:pPr>
    </w:p>
    <w:p w14:paraId="67C8D0F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((p1 = fork()) == -1)</w:t>
      </w:r>
    </w:p>
    <w:p w14:paraId="32CC498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7923D74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(p1 == 0) {</w:t>
      </w:r>
    </w:p>
    <w:p w14:paraId="2D6CEB5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srand((unsigned)time(NULL) ^ (unsigned)getpid());</w:t>
      </w:r>
    </w:p>
    <w:p w14:paraId="47EFE78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usleep(rand() % 200000);</w:t>
      </w:r>
    </w:p>
    <w:p w14:paraId="3D9CB96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write(STDOUT_FILENO, "b", 1);</w:t>
      </w:r>
    </w:p>
    <w:p w14:paraId="1E23171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21B3BE1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1EA770A7">
      <w:pPr>
        <w:spacing w:after="0" w:line="240" w:lineRule="auto"/>
      </w:pPr>
    </w:p>
    <w:p w14:paraId="32FB4B2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((p2 = fork()) == -1)</w:t>
      </w:r>
    </w:p>
    <w:p w14:paraId="63E9AFD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4DF40AD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(p2 == 0) {</w:t>
      </w:r>
    </w:p>
    <w:p w14:paraId="7177557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srand((unsigned)time(NULL) ^ (unsigned)getpid());</w:t>
      </w:r>
    </w:p>
    <w:p w14:paraId="3AC3FDA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usleep(rand() % 200000);</w:t>
      </w:r>
    </w:p>
    <w:p w14:paraId="6054893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write(STDOUT_FILENO, "c", 1);</w:t>
      </w:r>
    </w:p>
    <w:p w14:paraId="796DEAF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24FCDBC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657324C7">
      <w:pPr>
        <w:spacing w:after="0" w:line="240" w:lineRule="auto"/>
      </w:pPr>
    </w:p>
    <w:p w14:paraId="43C11CAA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srand((unsigned)time(NULL) ^ (unsigned)getpid());</w:t>
      </w:r>
    </w:p>
    <w:p w14:paraId="1DB81DF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usleep(rand() % 200000);</w:t>
      </w:r>
    </w:p>
    <w:p w14:paraId="05DDC65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write(STDOUT_FILENO, "a", 1);</w:t>
      </w:r>
    </w:p>
    <w:p w14:paraId="71B0CE43">
      <w:pPr>
        <w:spacing w:after="0" w:line="240" w:lineRule="auto"/>
      </w:pPr>
    </w:p>
    <w:p w14:paraId="1CAEB7E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104E443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61E9EB2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write(STDOUT_FILENO, "\n", 1);</w:t>
      </w:r>
    </w:p>
    <w:p w14:paraId="657B15A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0;</w:t>
      </w:r>
    </w:p>
    <w:p w14:paraId="0548C974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1F9DB1CB">
      <w:pPr>
        <w:pStyle w:val="4"/>
      </w:pPr>
      <w:r>
        <w:t>6.2 进程控制</w:t>
      </w:r>
    </w:p>
    <w:p w14:paraId="343F8AF4">
      <w:r>
        <w:t>fork_sentence.c 将每个进程的输出由单个字符改为一句话，父子进程分别输出 daughter、son、child，并循环 5 次。</w:t>
      </w:r>
    </w:p>
    <w:p w14:paraId="4DCED938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&lt;stdio.h&gt;</w:t>
      </w:r>
    </w:p>
    <w:p w14:paraId="4F5B8B07">
      <w:pPr>
        <w:spacing w:after="0" w:line="240" w:lineRule="auto"/>
      </w:pPr>
      <w:r>
        <w:rPr>
          <w:rFonts w:ascii="Consolas" w:hAnsi="Consolas" w:eastAsia="Consolas"/>
          <w:sz w:val="18"/>
        </w:rPr>
        <w:t>#include &lt;unistd.h&gt;</w:t>
      </w:r>
    </w:p>
    <w:p w14:paraId="405DFF34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&lt;sys/types.h&gt;</w:t>
      </w:r>
    </w:p>
    <w:p w14:paraId="6D969C12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&lt;sys/wait.h&gt;</w:t>
      </w:r>
    </w:p>
    <w:p w14:paraId="309CF2EA">
      <w:pPr>
        <w:spacing w:after="0" w:line="240" w:lineRule="auto"/>
      </w:pPr>
    </w:p>
    <w:p w14:paraId="3D65BE61">
      <w:pPr>
        <w:spacing w:after="0" w:line="240" w:lineRule="auto"/>
      </w:pPr>
      <w:r>
        <w:rPr>
          <w:rFonts w:ascii="Consolas" w:hAnsi="Consolas" w:eastAsia="Consolas"/>
          <w:sz w:val="18"/>
        </w:rPr>
        <w:t>/* 每个进程输出一句话，共 5 次，用于观察父子进程并发执行时输出顺序的变化。 */</w:t>
      </w:r>
    </w:p>
    <w:p w14:paraId="406945B3">
      <w:pPr>
        <w:spacing w:after="0" w:line="240" w:lineRule="auto"/>
      </w:pPr>
      <w:r>
        <w:rPr>
          <w:rFonts w:ascii="Consolas" w:hAnsi="Consolas" w:eastAsia="Consolas"/>
          <w:sz w:val="18"/>
        </w:rPr>
        <w:t>int main(void)</w:t>
      </w:r>
    </w:p>
    <w:p w14:paraId="44DC97C3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4DCEA21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pid_t p1, p2;</w:t>
      </w:r>
    </w:p>
    <w:p w14:paraId="12C89D5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int i;</w:t>
      </w:r>
    </w:p>
    <w:p w14:paraId="69D2C527">
      <w:pPr>
        <w:spacing w:after="0" w:line="240" w:lineRule="auto"/>
      </w:pPr>
    </w:p>
    <w:p w14:paraId="7AD7924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((p1 = fork()) == -1)</w:t>
      </w:r>
    </w:p>
    <w:p w14:paraId="3D532D5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7F6FC79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(p1 == 0) {</w:t>
      </w:r>
    </w:p>
    <w:p w14:paraId="3C9352BA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for (i = 0; i &lt; 5; i++) {</w:t>
      </w:r>
    </w:p>
    <w:p w14:paraId="2BEE365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printf("child %d\n", i);</w:t>
      </w:r>
    </w:p>
    <w:p w14:paraId="5C95922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fflush(stdout);</w:t>
      </w:r>
    </w:p>
    <w:p w14:paraId="530BDB0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usleep(10000);</w:t>
      </w:r>
    </w:p>
    <w:p w14:paraId="0E91FBD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}</w:t>
      </w:r>
    </w:p>
    <w:p w14:paraId="37B9506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5554AA2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38AECF81">
      <w:pPr>
        <w:spacing w:after="0" w:line="240" w:lineRule="auto"/>
      </w:pPr>
    </w:p>
    <w:p w14:paraId="45D922D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((p2 = fork()) == -1)</w:t>
      </w:r>
    </w:p>
    <w:p w14:paraId="66F742B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5A66EB7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(p2 == 0) {</w:t>
      </w:r>
    </w:p>
    <w:p w14:paraId="42AE1A2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for (i = 0; i &lt; 5; i++) {</w:t>
      </w:r>
    </w:p>
    <w:p w14:paraId="31E1CA4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printf("son %d\n", i);</w:t>
      </w:r>
    </w:p>
    <w:p w14:paraId="116914F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fflush(stdout);</w:t>
      </w:r>
    </w:p>
    <w:p w14:paraId="2A268DF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    usleep(10000);</w:t>
      </w:r>
    </w:p>
    <w:p w14:paraId="38F710D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}</w:t>
      </w:r>
    </w:p>
    <w:p w14:paraId="76D5F5F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6E25C8A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26D4CC95">
      <w:pPr>
        <w:spacing w:after="0" w:line="240" w:lineRule="auto"/>
      </w:pPr>
    </w:p>
    <w:p w14:paraId="07C8F68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for (i = 0; i &lt; 5; i++) {</w:t>
      </w:r>
    </w:p>
    <w:p w14:paraId="122C7C3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printf("daughter %d\n", i);</w:t>
      </w:r>
    </w:p>
    <w:p w14:paraId="36C4CB6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fflush(stdout);</w:t>
      </w:r>
    </w:p>
    <w:p w14:paraId="7D7CD60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usleep(10000);</w:t>
      </w:r>
    </w:p>
    <w:p w14:paraId="677C6E2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4E72DAB3">
      <w:pPr>
        <w:spacing w:after="0" w:line="240" w:lineRule="auto"/>
      </w:pPr>
    </w:p>
    <w:p w14:paraId="4648F6D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6AD0F42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36752DB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0;</w:t>
      </w:r>
    </w:p>
    <w:p w14:paraId="01A3F954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077E6049">
      <w:r>
        <w:t>fork_sentence_lock.c 使用 lockf() 对 stdout 加锁，观察加锁后输出顺序是否发生变化。</w:t>
      </w:r>
    </w:p>
    <w:p w14:paraId="4E16B058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&lt;stdio.h&gt;</w:t>
      </w:r>
    </w:p>
    <w:p w14:paraId="338789E1">
      <w:pPr>
        <w:spacing w:after="0" w:line="240" w:lineRule="auto"/>
      </w:pPr>
      <w:r>
        <w:rPr>
          <w:rFonts w:ascii="Consolas" w:hAnsi="Consolas" w:eastAsia="Consolas"/>
          <w:sz w:val="18"/>
        </w:rPr>
        <w:t>#include &lt;unistd.h&gt;</w:t>
      </w:r>
    </w:p>
    <w:p w14:paraId="59A7C78C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&lt;sys/types.h&gt;</w:t>
      </w:r>
    </w:p>
    <w:p w14:paraId="04401AB2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&lt;sys/wait.h&gt;</w:t>
      </w:r>
    </w:p>
    <w:p w14:paraId="01103F50">
      <w:pPr>
        <w:spacing w:after="0" w:line="240" w:lineRule="auto"/>
      </w:pPr>
    </w:p>
    <w:p w14:paraId="5480F406">
      <w:pPr>
        <w:spacing w:after="0" w:line="240" w:lineRule="auto"/>
      </w:pPr>
      <w:r>
        <w:rPr>
          <w:rFonts w:ascii="Consolas" w:hAnsi="Consolas" w:eastAsia="Consolas"/>
          <w:sz w:val="18"/>
        </w:rPr>
        <w:t>/* 使用 lockf() 对 stdout 加锁，观察输出是否成串、是否互斥。 */</w:t>
      </w:r>
    </w:p>
    <w:p w14:paraId="5D14C210">
      <w:pPr>
        <w:spacing w:after="0" w:line="240" w:lineRule="auto"/>
      </w:pPr>
      <w:r>
        <w:rPr>
          <w:rFonts w:ascii="Consolas" w:hAnsi="Consolas" w:eastAsia="Consolas"/>
          <w:sz w:val="18"/>
        </w:rPr>
        <w:t>static void print_locked(const char *who, int n)</w:t>
      </w:r>
    </w:p>
    <w:p w14:paraId="13342FD9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1B99CAF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int i;</w:t>
      </w:r>
    </w:p>
    <w:p w14:paraId="6DB3CBC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for (i = 0; i &lt; 5; i++) {</w:t>
      </w:r>
    </w:p>
    <w:p w14:paraId="020C15E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lockf(fileno(stdout), F_LOCK, 0);</w:t>
      </w:r>
    </w:p>
    <w:p w14:paraId="186678A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printf("%s %d\n", who, i);</w:t>
      </w:r>
    </w:p>
    <w:p w14:paraId="1300D41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fflush(stdout);</w:t>
      </w:r>
    </w:p>
    <w:p w14:paraId="773D4BE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lockf(fileno(stdout), F_ULOCK, 0);</w:t>
      </w:r>
    </w:p>
    <w:p w14:paraId="6823471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usleep(10000);</w:t>
      </w:r>
    </w:p>
    <w:p w14:paraId="3F572DE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28B04354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06DF6447">
      <w:pPr>
        <w:spacing w:after="0" w:line="240" w:lineRule="auto"/>
      </w:pPr>
    </w:p>
    <w:p w14:paraId="3C3B5F62">
      <w:pPr>
        <w:spacing w:after="0" w:line="240" w:lineRule="auto"/>
      </w:pPr>
      <w:r>
        <w:rPr>
          <w:rFonts w:ascii="Consolas" w:hAnsi="Consolas" w:eastAsia="Consolas"/>
          <w:sz w:val="18"/>
        </w:rPr>
        <w:t>int main(void)</w:t>
      </w:r>
    </w:p>
    <w:p w14:paraId="60C44257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3D91327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pid_t p1, p2;</w:t>
      </w:r>
    </w:p>
    <w:p w14:paraId="006BE2E3">
      <w:pPr>
        <w:spacing w:after="0" w:line="240" w:lineRule="auto"/>
      </w:pPr>
    </w:p>
    <w:p w14:paraId="404F2B5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((p1 = fork()) == -1)</w:t>
      </w:r>
    </w:p>
    <w:p w14:paraId="60E4F8A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7DA3328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(p1 == 0) {</w:t>
      </w:r>
    </w:p>
    <w:p w14:paraId="0E89EA1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print_locked("child", 5);</w:t>
      </w:r>
    </w:p>
    <w:p w14:paraId="17255F0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4BFE11A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2D6DF401">
      <w:pPr>
        <w:spacing w:after="0" w:line="240" w:lineRule="auto"/>
      </w:pPr>
    </w:p>
    <w:p w14:paraId="2462135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((p2 = fork()) == -1)</w:t>
      </w:r>
    </w:p>
    <w:p w14:paraId="682CD43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1415BA8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(p2 == 0) {</w:t>
      </w:r>
    </w:p>
    <w:p w14:paraId="7E1F6ED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print_locked("son", 5);</w:t>
      </w:r>
    </w:p>
    <w:p w14:paraId="517E881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5112BF2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5EF0F41D">
      <w:pPr>
        <w:spacing w:after="0" w:line="240" w:lineRule="auto"/>
      </w:pPr>
    </w:p>
    <w:p w14:paraId="5A5205C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print_locked("daughter", 5);</w:t>
      </w:r>
    </w:p>
    <w:p w14:paraId="76E97E2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04C2C1B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54C2CB8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0;</w:t>
      </w:r>
    </w:p>
    <w:p w14:paraId="2ED94A71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4740E8FC">
      <w:pPr>
        <w:pStyle w:val="4"/>
      </w:pPr>
      <w:r>
        <w:t>6.3 进程的软中断通信</w:t>
      </w:r>
    </w:p>
    <w:p w14:paraId="65648FC6">
      <w:r>
        <w:t>soft_interrupt.c 中父进程使用 signal(SIGINT, stop) 捕获键盘中断，随后用 kill() 向两个子进程分别发送信号 16 和 17。子进程收到信号后从 waiting() 中退出，输出信息并终止。</w:t>
      </w:r>
    </w:p>
    <w:p w14:paraId="2984FCED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&lt;stdio.h&gt;</w:t>
      </w:r>
    </w:p>
    <w:p w14:paraId="11FD8B8D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&lt;stdlib.h&gt;</w:t>
      </w:r>
    </w:p>
    <w:p w14:paraId="0BD89DDC">
      <w:pPr>
        <w:spacing w:after="0" w:line="240" w:lineRule="auto"/>
      </w:pPr>
      <w:r>
        <w:rPr>
          <w:rFonts w:ascii="Consolas" w:hAnsi="Consolas" w:eastAsia="Consolas"/>
          <w:sz w:val="18"/>
        </w:rPr>
        <w:t>#include &lt;unistd.h&gt;</w:t>
      </w:r>
    </w:p>
    <w:p w14:paraId="50D4E9BE">
      <w:pPr>
        <w:spacing w:after="0" w:line="240" w:lineRule="auto"/>
      </w:pPr>
      <w:r>
        <w:rPr>
          <w:rFonts w:ascii="Consolas" w:hAnsi="Consolas" w:eastAsia="Consolas"/>
          <w:sz w:val="18"/>
        </w:rPr>
        <w:t>#include &lt;signal.h&gt;</w:t>
      </w:r>
    </w:p>
    <w:p w14:paraId="0257E8DD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&lt;sys/types.h&gt;</w:t>
      </w:r>
    </w:p>
    <w:p w14:paraId="4CACBA8C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&lt;sys/wait.h&gt;</w:t>
      </w:r>
    </w:p>
    <w:p w14:paraId="3B34C9EB">
      <w:pPr>
        <w:spacing w:after="0" w:line="240" w:lineRule="auto"/>
      </w:pPr>
    </w:p>
    <w:p w14:paraId="6EC94843">
      <w:pPr>
        <w:spacing w:after="0" w:line="240" w:lineRule="auto"/>
      </w:pPr>
      <w:r>
        <w:rPr>
          <w:rFonts w:ascii="Consolas" w:hAnsi="Consolas" w:eastAsia="Consolas"/>
          <w:sz w:val="18"/>
        </w:rPr>
        <w:t>/* 软中断通信：父进程捕获键盘中断 SIGINT，然后向两个子进程分别发送信号 16、17。 */</w:t>
      </w:r>
    </w:p>
    <w:p w14:paraId="4FD070AC">
      <w:pPr>
        <w:spacing w:after="0" w:line="240" w:lineRule="auto"/>
      </w:pPr>
      <w:r>
        <w:rPr>
          <w:rFonts w:ascii="Consolas" w:hAnsi="Consolas" w:eastAsia="Consolas"/>
          <w:sz w:val="18"/>
        </w:rPr>
        <w:t>static volatile sig_atomic_t wait_mark = 0;</w:t>
      </w:r>
    </w:p>
    <w:p w14:paraId="649F5DBF">
      <w:pPr>
        <w:spacing w:after="0" w:line="240" w:lineRule="auto"/>
      </w:pPr>
    </w:p>
    <w:p w14:paraId="5662395A">
      <w:pPr>
        <w:spacing w:after="0" w:line="240" w:lineRule="auto"/>
      </w:pPr>
      <w:r>
        <w:rPr>
          <w:rFonts w:ascii="Consolas" w:hAnsi="Consolas" w:eastAsia="Consolas"/>
          <w:sz w:val="18"/>
        </w:rPr>
        <w:t>static void waiting(void)</w:t>
      </w:r>
    </w:p>
    <w:p w14:paraId="4010CB56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2074D24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(wait_mark != 0)</w:t>
      </w:r>
    </w:p>
    <w:p w14:paraId="2C3B577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pause();</w:t>
      </w:r>
    </w:p>
    <w:p w14:paraId="2942C153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40102630">
      <w:pPr>
        <w:spacing w:after="0" w:line="240" w:lineRule="auto"/>
      </w:pPr>
    </w:p>
    <w:p w14:paraId="3E48BF56">
      <w:pPr>
        <w:spacing w:after="0" w:line="240" w:lineRule="auto"/>
      </w:pPr>
      <w:r>
        <w:rPr>
          <w:rFonts w:ascii="Consolas" w:hAnsi="Consolas" w:eastAsia="Consolas"/>
          <w:sz w:val="18"/>
        </w:rPr>
        <w:t>static void stop(int signo)</w:t>
      </w:r>
    </w:p>
    <w:p w14:paraId="08DC8CF8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54DBE6A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(void)signo;</w:t>
      </w:r>
    </w:p>
    <w:p w14:paraId="5AA4909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wait_mark = 0;</w:t>
      </w:r>
    </w:p>
    <w:p w14:paraId="1B9198B6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76ABEF4B">
      <w:pPr>
        <w:spacing w:after="0" w:line="240" w:lineRule="auto"/>
      </w:pPr>
    </w:p>
    <w:p w14:paraId="782DF375">
      <w:pPr>
        <w:spacing w:after="0" w:line="240" w:lineRule="auto"/>
      </w:pPr>
      <w:r>
        <w:rPr>
          <w:rFonts w:ascii="Consolas" w:hAnsi="Consolas" w:eastAsia="Consolas"/>
          <w:sz w:val="18"/>
        </w:rPr>
        <w:t>int main(void)</w:t>
      </w:r>
    </w:p>
    <w:p w14:paraId="4AC6866F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5DD5B72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pid_t p1, p2;</w:t>
      </w:r>
    </w:p>
    <w:p w14:paraId="2CB0953E">
      <w:pPr>
        <w:spacing w:after="0" w:line="240" w:lineRule="auto"/>
      </w:pPr>
    </w:p>
    <w:p w14:paraId="5CA290A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((p1 = fork()) == -1)</w:t>
      </w:r>
    </w:p>
    <w:p w14:paraId="44586A7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0F0F444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(p1 == 0) {</w:t>
      </w:r>
    </w:p>
    <w:p w14:paraId="1502494A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printf("p1\n");</w:t>
      </w:r>
    </w:p>
    <w:p w14:paraId="7A9584C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fflush(stdout);</w:t>
      </w:r>
    </w:p>
    <w:p w14:paraId="40642AD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wait_mark = 1;</w:t>
      </w:r>
    </w:p>
    <w:p w14:paraId="3A92EE0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signal(16, stop);</w:t>
      </w:r>
    </w:p>
    <w:p w14:paraId="2A28166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waiting();</w:t>
      </w:r>
    </w:p>
    <w:p w14:paraId="7D27692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printf("child process 1 is killed by parent!\n");</w:t>
      </w:r>
    </w:p>
    <w:p w14:paraId="60A3F57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fflush(stdout);</w:t>
      </w:r>
    </w:p>
    <w:p w14:paraId="16F8C9E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exit(0);</w:t>
      </w:r>
    </w:p>
    <w:p w14:paraId="0D245DD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5AA9998A">
      <w:pPr>
        <w:spacing w:after="0" w:line="240" w:lineRule="auto"/>
      </w:pPr>
    </w:p>
    <w:p w14:paraId="4C45C6F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((p2 = fork()) == -1)</w:t>
      </w:r>
    </w:p>
    <w:p w14:paraId="0D413FAA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438B0CF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(p2 == 0) {</w:t>
      </w:r>
    </w:p>
    <w:p w14:paraId="10F6DC5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printf("p2\n");</w:t>
      </w:r>
    </w:p>
    <w:p w14:paraId="299A8B8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fflush(stdout);</w:t>
      </w:r>
    </w:p>
    <w:p w14:paraId="6755ADF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wait_mark = 1;</w:t>
      </w:r>
    </w:p>
    <w:p w14:paraId="71A3FC9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signal(17, stop);</w:t>
      </w:r>
    </w:p>
    <w:p w14:paraId="27C752C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waiting();</w:t>
      </w:r>
    </w:p>
    <w:p w14:paraId="27E65E2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printf("child process 2 is killed by parent!\n");</w:t>
      </w:r>
    </w:p>
    <w:p w14:paraId="0C91457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fflush(stdout);</w:t>
      </w:r>
    </w:p>
    <w:p w14:paraId="653C375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exit(0);</w:t>
      </w:r>
    </w:p>
    <w:p w14:paraId="45FC948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1815CC72">
      <w:pPr>
        <w:spacing w:after="0" w:line="240" w:lineRule="auto"/>
      </w:pPr>
    </w:p>
    <w:p w14:paraId="4DF826A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printf("parent\n");</w:t>
      </w:r>
    </w:p>
    <w:p w14:paraId="37F3F8B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fflush(stdout);</w:t>
      </w:r>
    </w:p>
    <w:p w14:paraId="3FA76D6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wait_mark = 1;</w:t>
      </w:r>
    </w:p>
    <w:p w14:paraId="14A37B3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signal(SIGINT, stop);   /* 捕获 Delete / Ctrl-C */</w:t>
      </w:r>
    </w:p>
    <w:p w14:paraId="4EA581E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waiting();</w:t>
      </w:r>
    </w:p>
    <w:p w14:paraId="105B9244">
      <w:pPr>
        <w:spacing w:after="0" w:line="240" w:lineRule="auto"/>
      </w:pPr>
    </w:p>
    <w:p w14:paraId="0267D02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kill(p1, 16);</w:t>
      </w:r>
    </w:p>
    <w:p w14:paraId="61B8824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kill(p2, 17);</w:t>
      </w:r>
    </w:p>
    <w:p w14:paraId="29371155">
      <w:pPr>
        <w:spacing w:after="0" w:line="240" w:lineRule="auto"/>
      </w:pPr>
    </w:p>
    <w:p w14:paraId="0269B83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566A9C8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3551960D">
      <w:pPr>
        <w:spacing w:after="0" w:line="240" w:lineRule="auto"/>
      </w:pPr>
    </w:p>
    <w:p w14:paraId="625A2FD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printf("parent process is killed!\n");</w:t>
      </w:r>
    </w:p>
    <w:p w14:paraId="469769E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fflush(stdout);</w:t>
      </w:r>
    </w:p>
    <w:p w14:paraId="442D308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0;</w:t>
      </w:r>
    </w:p>
    <w:p w14:paraId="6A4BF35C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32CE3FC9">
      <w:r>
        <w:t>soft_interrupt_ignore.c 增加 signal(SIGINT, SIG_IGN) 和 signal(SIGQUIT, SIG_IGN)，使两个信号被忽略。子进程 pause() 后无法被这两个软中断唤醒，最后只能用 SIGKILL 清理。</w:t>
      </w:r>
    </w:p>
    <w:p w14:paraId="42AB6882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&lt;stdio.h&gt;</w:t>
      </w:r>
    </w:p>
    <w:p w14:paraId="6A73BB20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&lt;stdlib.h&gt;</w:t>
      </w:r>
    </w:p>
    <w:p w14:paraId="40F1A48E">
      <w:pPr>
        <w:spacing w:after="0" w:line="240" w:lineRule="auto"/>
      </w:pPr>
      <w:r>
        <w:rPr>
          <w:rFonts w:ascii="Consolas" w:hAnsi="Consolas" w:eastAsia="Consolas"/>
          <w:sz w:val="18"/>
        </w:rPr>
        <w:t>#include &lt;unistd.h&gt;</w:t>
      </w:r>
    </w:p>
    <w:p w14:paraId="37848FB0">
      <w:pPr>
        <w:spacing w:after="0" w:line="240" w:lineRule="auto"/>
      </w:pPr>
      <w:r>
        <w:rPr>
          <w:rFonts w:ascii="Consolas" w:hAnsi="Consolas" w:eastAsia="Consolas"/>
          <w:sz w:val="18"/>
        </w:rPr>
        <w:t>#include &lt;signal.h&gt;</w:t>
      </w:r>
    </w:p>
    <w:p w14:paraId="5BA1BBCE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&lt;sys/types.h&gt;</w:t>
      </w:r>
    </w:p>
    <w:p w14:paraId="06A79563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&lt;sys/wait.h&gt;</w:t>
      </w:r>
    </w:p>
    <w:p w14:paraId="3436D973">
      <w:pPr>
        <w:spacing w:after="0" w:line="240" w:lineRule="auto"/>
      </w:pPr>
    </w:p>
    <w:p w14:paraId="600696E4">
      <w:pPr>
        <w:spacing w:after="0" w:line="240" w:lineRule="auto"/>
      </w:pPr>
      <w:r>
        <w:rPr>
          <w:rFonts w:ascii="Consolas" w:hAnsi="Consolas" w:eastAsia="Consolas"/>
          <w:sz w:val="18"/>
        </w:rPr>
        <w:t>/* 任务 2：增加 signal(SIGINT, SIG_IGN) 和 signal(SIGQUIT, SIG_IGN)。</w:t>
      </w:r>
    </w:p>
    <w:p w14:paraId="4AB2BF1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* 这两个信号被忽略后，普通软中断无法唤醒/终止进程；最后用 SIGKILL 清理。 */</w:t>
      </w:r>
    </w:p>
    <w:p w14:paraId="6DD0059A">
      <w:pPr>
        <w:spacing w:after="0" w:line="240" w:lineRule="auto"/>
      </w:pPr>
      <w:r>
        <w:rPr>
          <w:rFonts w:ascii="Consolas" w:hAnsi="Consolas" w:eastAsia="Consolas"/>
          <w:sz w:val="18"/>
        </w:rPr>
        <w:t>int main(void)</w:t>
      </w:r>
    </w:p>
    <w:p w14:paraId="05C8CC7B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40C000C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pid_t p1, p2;</w:t>
      </w:r>
    </w:p>
    <w:p w14:paraId="47A3934E">
      <w:pPr>
        <w:spacing w:after="0" w:line="240" w:lineRule="auto"/>
      </w:pPr>
    </w:p>
    <w:p w14:paraId="23AE066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signal(SIGINT, SIG_IGN);</w:t>
      </w:r>
    </w:p>
    <w:p w14:paraId="657DBFF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signal(SIGQUIT, SIG_IGN);</w:t>
      </w:r>
    </w:p>
    <w:p w14:paraId="704F3C8A">
      <w:pPr>
        <w:spacing w:after="0" w:line="240" w:lineRule="auto"/>
      </w:pPr>
    </w:p>
    <w:p w14:paraId="11C0B09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((p1 = fork()) == -1)</w:t>
      </w:r>
    </w:p>
    <w:p w14:paraId="560915D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74D502D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(p1 == 0) {</w:t>
      </w:r>
    </w:p>
    <w:p w14:paraId="0312C56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printf("child1 is waiting, SIGINT/SIGQUIT ignored\n");</w:t>
      </w:r>
    </w:p>
    <w:p w14:paraId="35BC32C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fflush(stdout);</w:t>
      </w:r>
    </w:p>
    <w:p w14:paraId="1C2EEB3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pause();</w:t>
      </w:r>
    </w:p>
    <w:p w14:paraId="27957EB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printf("child1 should not print this message\n");</w:t>
      </w:r>
    </w:p>
    <w:p w14:paraId="6FFD795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739F1F5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746C7E46">
      <w:pPr>
        <w:spacing w:after="0" w:line="240" w:lineRule="auto"/>
      </w:pPr>
    </w:p>
    <w:p w14:paraId="552CD78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((p2 = fork()) == -1)</w:t>
      </w:r>
    </w:p>
    <w:p w14:paraId="4DA0F5C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07F448A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(p2 == 0) {</w:t>
      </w:r>
    </w:p>
    <w:p w14:paraId="50FF18F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printf("child2 is waiting, SIGINT/SIGQUIT ignored\n");</w:t>
      </w:r>
    </w:p>
    <w:p w14:paraId="77ACEBE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fflush(stdout);</w:t>
      </w:r>
    </w:p>
    <w:p w14:paraId="1A1E09B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pause();</w:t>
      </w:r>
    </w:p>
    <w:p w14:paraId="47C98CA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printf("child2 should not print this message\n");</w:t>
      </w:r>
    </w:p>
    <w:p w14:paraId="5D3D0D9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_exit(0);</w:t>
      </w:r>
    </w:p>
    <w:p w14:paraId="7BC166A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7DC373A8">
      <w:pPr>
        <w:spacing w:after="0" w:line="240" w:lineRule="auto"/>
      </w:pPr>
    </w:p>
    <w:p w14:paraId="6B39BD4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printf("parent is waiting, SIGINT/SIGQUIT ignored\n");</w:t>
      </w:r>
    </w:p>
    <w:p w14:paraId="394826C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fflush(stdout);</w:t>
      </w:r>
    </w:p>
    <w:p w14:paraId="41DA161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sleep(1);</w:t>
      </w:r>
    </w:p>
    <w:p w14:paraId="2B5C06A3">
      <w:pPr>
        <w:spacing w:after="0" w:line="240" w:lineRule="auto"/>
      </w:pPr>
    </w:p>
    <w:p w14:paraId="6A5AB2A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kill(p1, SIGINT);</w:t>
      </w:r>
    </w:p>
    <w:p w14:paraId="4E0035A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kill(p2, SIGQUIT);</w:t>
      </w:r>
    </w:p>
    <w:p w14:paraId="5E73202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sleep(1);</w:t>
      </w:r>
    </w:p>
    <w:p w14:paraId="0EC7AB63">
      <w:pPr>
        <w:spacing w:after="0" w:line="240" w:lineRule="auto"/>
      </w:pPr>
    </w:p>
    <w:p w14:paraId="1E7E046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printf("SIGINT/SIGQUIT were ignored; use SIGKILL to clean up\n");</w:t>
      </w:r>
    </w:p>
    <w:p w14:paraId="1E64958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fflush(stdout);</w:t>
      </w:r>
    </w:p>
    <w:p w14:paraId="25726818">
      <w:pPr>
        <w:spacing w:after="0" w:line="240" w:lineRule="auto"/>
      </w:pPr>
    </w:p>
    <w:p w14:paraId="4E5DE44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kill(p1, SIGKILL);</w:t>
      </w:r>
    </w:p>
    <w:p w14:paraId="036E003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kill(p2, SIGKILL);</w:t>
      </w:r>
    </w:p>
    <w:p w14:paraId="6D002D9A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01C32AB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wait(NULL);</w:t>
      </w:r>
    </w:p>
    <w:p w14:paraId="7A4479D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printf("parent force-killed two children with SIGKILL\n");</w:t>
      </w:r>
    </w:p>
    <w:p w14:paraId="5240AA6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fflush(stdout);</w:t>
      </w:r>
    </w:p>
    <w:p w14:paraId="025C28D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0;</w:t>
      </w:r>
    </w:p>
    <w:p w14:paraId="55AF6564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5CFC8A8F">
      <w:pPr>
        <w:pStyle w:val="4"/>
      </w:pPr>
      <w:r>
        <w:t>6.4 进程的管道通信</w:t>
      </w:r>
    </w:p>
    <w:p w14:paraId="5DDD9936">
      <w:r>
        <w:t>pipe_comm.c 创建两个子进程，分别向管道写入消息；父进程先读 P1，再读 P2。程序额外使用一条同步管道，保证 P2 在父进程读完 P1 的消息后才写入，从而严格保证读取顺序。</w:t>
      </w:r>
    </w:p>
    <w:p w14:paraId="7971F318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&lt;stdio.h&gt;</w:t>
      </w:r>
    </w:p>
    <w:p w14:paraId="2D1D4B6E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&lt;stdlib.h&gt;</w:t>
      </w:r>
    </w:p>
    <w:p w14:paraId="44F00682">
      <w:pPr>
        <w:spacing w:after="0" w:line="240" w:lineRule="auto"/>
      </w:pPr>
      <w:r>
        <w:rPr>
          <w:rFonts w:ascii="Consolas" w:hAnsi="Consolas" w:eastAsia="Consolas"/>
          <w:sz w:val="18"/>
        </w:rPr>
        <w:t>#include &lt;unistd.h&gt;</w:t>
      </w:r>
    </w:p>
    <w:p w14:paraId="61C902EF">
      <w:pPr>
        <w:spacing w:after="0" w:line="240" w:lineRule="auto"/>
      </w:pPr>
      <w:r>
        <w:rPr>
          <w:rFonts w:ascii="Consolas" w:hAnsi="Consolas" w:eastAsia="Consolas"/>
          <w:sz w:val="18"/>
        </w:rPr>
        <w:t>#include &lt;string.h&gt;</w:t>
      </w:r>
    </w:p>
    <w:p w14:paraId="22AC2E33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&lt;sys/types.h&gt;</w:t>
      </w:r>
    </w:p>
    <w:p w14:paraId="070C7F92">
      <w:pPr>
        <w:spacing w:after="0" w:line="240" w:lineRule="auto"/>
      </w:pPr>
      <w:r>
        <w:rPr>
          <w:rFonts w:ascii="Consolas" w:hAnsi="Consolas" w:eastAsia="Consolas"/>
          <w:sz w:val="18"/>
        </w:rPr>
        <w:t>#include &lt;sys/wait.h&gt;</w:t>
      </w:r>
    </w:p>
    <w:p w14:paraId="7ECEFCC5">
      <w:pPr>
        <w:spacing w:after="0" w:line="240" w:lineRule="auto"/>
      </w:pPr>
    </w:p>
    <w:p w14:paraId="692257C7">
      <w:pPr>
        <w:spacing w:after="0" w:line="240" w:lineRule="auto"/>
      </w:pPr>
      <w:r>
        <w:rPr>
          <w:rFonts w:ascii="Consolas" w:hAnsi="Consolas" w:eastAsia="Consolas"/>
          <w:sz w:val="18"/>
        </w:rPr>
        <w:t>/* 管道通信：两个子进程分别向管道写入一句话，父进程按 P1、P2 的顺序读出。</w:t>
      </w:r>
    </w:p>
    <w:p w14:paraId="3CF77AA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* 用一条同步管道保证 P2 在父进程读完 P1 的消息后才写入，避免读到的顺序不确定。 */</w:t>
      </w:r>
    </w:p>
    <w:p w14:paraId="09DE0C23">
      <w:pPr>
        <w:spacing w:after="0" w:line="240" w:lineRule="auto"/>
      </w:pPr>
      <w:r>
        <w:rPr>
          <w:rFonts w:ascii="Consolas" w:hAnsi="Consolas" w:eastAsia="Consolas"/>
          <w:sz w:val="18"/>
        </w:rPr>
        <w:t>int main(void)</w:t>
      </w:r>
    </w:p>
    <w:p w14:paraId="1FC1761D">
      <w:pPr>
        <w:spacing w:after="0" w:line="240" w:lineRule="auto"/>
      </w:pPr>
      <w:r>
        <w:rPr>
          <w:rFonts w:ascii="Consolas" w:hAnsi="Consolas" w:eastAsia="Consolas"/>
          <w:sz w:val="18"/>
        </w:rPr>
        <w:t>{</w:t>
      </w:r>
    </w:p>
    <w:p w14:paraId="453A3EA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int fd[2];       /* 数据管道 */</w:t>
      </w:r>
    </w:p>
    <w:p w14:paraId="32CAB0A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int sync[2];     /* 同步管道：父进程读完 P1 后通知 P2 写入 */</w:t>
      </w:r>
    </w:p>
    <w:p w14:paraId="5F7F1C6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pid_t p1, p2;</w:t>
      </w:r>
    </w:p>
    <w:p w14:paraId="71CE090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char out[100], in[100];</w:t>
      </w:r>
    </w:p>
    <w:p w14:paraId="0A4B890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char ch = 'x';</w:t>
      </w:r>
    </w:p>
    <w:p w14:paraId="37D3972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ssize_t n;</w:t>
      </w:r>
    </w:p>
    <w:p w14:paraId="79BFC233">
      <w:pPr>
        <w:spacing w:after="0" w:line="240" w:lineRule="auto"/>
      </w:pPr>
    </w:p>
    <w:p w14:paraId="1646471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(pipe(fd) &lt; 0 || pipe(sync) &lt; 0) {</w:t>
      </w:r>
    </w:p>
    <w:p w14:paraId="6BF6A50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perror("pipe");</w:t>
      </w:r>
    </w:p>
    <w:p w14:paraId="1C90CF8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exit(1);</w:t>
      </w:r>
    </w:p>
    <w:p w14:paraId="13BEB2D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174E7F00">
      <w:pPr>
        <w:spacing w:after="0" w:line="240" w:lineRule="auto"/>
      </w:pPr>
    </w:p>
    <w:p w14:paraId="7196E3D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((p1 = fork()) == -1)</w:t>
      </w:r>
    </w:p>
    <w:p w14:paraId="17AFC08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505C520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(p1 == 0) {</w:t>
      </w:r>
    </w:p>
    <w:p w14:paraId="672720A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close(fd[0]);</w:t>
      </w:r>
    </w:p>
    <w:p w14:paraId="01CAF56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close(sync[0]);</w:t>
      </w:r>
    </w:p>
    <w:p w14:paraId="72184F3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close(sync[1]);</w:t>
      </w:r>
    </w:p>
    <w:p w14:paraId="5DB4234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snprintf(out, sizeof(out), "Child 1 process is sending a message!");</w:t>
      </w:r>
    </w:p>
    <w:p w14:paraId="50A01CB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write(fd[1], out, strlen(out) + 1);</w:t>
      </w:r>
    </w:p>
    <w:p w14:paraId="590FF26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close(fd[1]);</w:t>
      </w:r>
    </w:p>
    <w:p w14:paraId="0098242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exit(0);</w:t>
      </w:r>
    </w:p>
    <w:p w14:paraId="029C0DC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7A2A9931">
      <w:pPr>
        <w:spacing w:after="0" w:line="240" w:lineRule="auto"/>
      </w:pPr>
    </w:p>
    <w:p w14:paraId="34DF373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while ((p2 = fork()) == -1)</w:t>
      </w:r>
    </w:p>
    <w:p w14:paraId="5EFA59BE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;</w:t>
      </w:r>
    </w:p>
    <w:p w14:paraId="3374D16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(p2 == 0) {</w:t>
      </w:r>
    </w:p>
    <w:p w14:paraId="734D81B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close(fd[0]);</w:t>
      </w:r>
    </w:p>
    <w:p w14:paraId="2F8E849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close(sync[1]);</w:t>
      </w:r>
    </w:p>
    <w:p w14:paraId="6E70E0F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read(sync[0], &amp;ch, 1);   /* 等待父进程读完 P1 的消息 */</w:t>
      </w:r>
    </w:p>
    <w:p w14:paraId="14A55F0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close(sync[0]);</w:t>
      </w:r>
    </w:p>
    <w:p w14:paraId="24FCD51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snprintf(out, sizeof(out), "Child 2 process is sending a message!");</w:t>
      </w:r>
    </w:p>
    <w:p w14:paraId="016C2B60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write(fd[1], out, strlen(out) + 1);</w:t>
      </w:r>
    </w:p>
    <w:p w14:paraId="58CF407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close(fd[1]);</w:t>
      </w:r>
    </w:p>
    <w:p w14:paraId="116F3DA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exit(0);</w:t>
      </w:r>
    </w:p>
    <w:p w14:paraId="778ECAFC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435E46DE">
      <w:pPr>
        <w:spacing w:after="0" w:line="240" w:lineRule="auto"/>
      </w:pPr>
    </w:p>
    <w:p w14:paraId="21BCC6B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close(fd[1]);</w:t>
      </w:r>
    </w:p>
    <w:p w14:paraId="0A4F50A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close(sync[0]);</w:t>
      </w:r>
    </w:p>
    <w:p w14:paraId="6B302546">
      <w:pPr>
        <w:spacing w:after="0" w:line="240" w:lineRule="auto"/>
      </w:pPr>
    </w:p>
    <w:p w14:paraId="392FDB7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/* 先读 P1 */</w:t>
      </w:r>
    </w:p>
    <w:p w14:paraId="70C2326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waitpid(p1, NULL, 0);</w:t>
      </w:r>
    </w:p>
    <w:p w14:paraId="11EA3DD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n = read(fd[0], in, sizeof(in) - 1);</w:t>
      </w:r>
    </w:p>
    <w:p w14:paraId="51B2F11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(n &gt; 0) {</w:t>
      </w:r>
    </w:p>
    <w:p w14:paraId="78CA138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in[n] = '\0';</w:t>
      </w:r>
    </w:p>
    <w:p w14:paraId="63DA4A0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printf("%s\n", in);</w:t>
      </w:r>
    </w:p>
    <w:p w14:paraId="2050849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52C95007">
      <w:pPr>
        <w:spacing w:after="0" w:line="240" w:lineRule="auto"/>
      </w:pPr>
    </w:p>
    <w:p w14:paraId="5C14BDD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/* 通知 P2 写入，再读 P2 */</w:t>
      </w:r>
    </w:p>
    <w:p w14:paraId="0F9B6CF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write(sync[1], &amp;ch, 1);</w:t>
      </w:r>
    </w:p>
    <w:p w14:paraId="79763B4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close(sync[1]);</w:t>
      </w:r>
    </w:p>
    <w:p w14:paraId="092A41F9">
      <w:pPr>
        <w:spacing w:after="0" w:line="240" w:lineRule="auto"/>
      </w:pPr>
    </w:p>
    <w:p w14:paraId="0831D86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waitpid(p2, NULL, 0);</w:t>
      </w:r>
    </w:p>
    <w:p w14:paraId="10CDEAE2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n = read(fd[0], in, sizeof(in) - 1);</w:t>
      </w:r>
    </w:p>
    <w:p w14:paraId="4FD31F8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if (n &gt; 0) {</w:t>
      </w:r>
    </w:p>
    <w:p w14:paraId="5114ADF5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in[n] = '\0';</w:t>
      </w:r>
    </w:p>
    <w:p w14:paraId="6729F15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  printf("%s\n", in);</w:t>
      </w:r>
    </w:p>
    <w:p w14:paraId="29FA9A0B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}</w:t>
      </w:r>
    </w:p>
    <w:p w14:paraId="0BB8EF6D">
      <w:pPr>
        <w:spacing w:after="0" w:line="240" w:lineRule="auto"/>
      </w:pPr>
    </w:p>
    <w:p w14:paraId="37BCBA2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close(fd[0]);</w:t>
      </w:r>
    </w:p>
    <w:p w14:paraId="32B27948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return 0;</w:t>
      </w:r>
    </w:p>
    <w:p w14:paraId="1109B330">
      <w:pPr>
        <w:spacing w:after="0" w:line="240" w:lineRule="auto"/>
      </w:pPr>
      <w:r>
        <w:rPr>
          <w:rFonts w:ascii="Consolas" w:hAnsi="Consolas" w:eastAsia="Consolas"/>
          <w:sz w:val="18"/>
        </w:rPr>
        <w:t>}</w:t>
      </w:r>
    </w:p>
    <w:p w14:paraId="08BACC8F">
      <w:pPr>
        <w:pStyle w:val="3"/>
      </w:pPr>
      <w:r>
        <w:t>七、运行结果</w:t>
      </w:r>
    </w:p>
    <w:p w14:paraId="2CCFA5B8">
      <w:pPr>
        <w:pStyle w:val="4"/>
      </w:pPr>
      <w:r>
        <w:t>7.1 文本运行结果</w:t>
      </w:r>
    </w:p>
    <w:p w14:paraId="4971F2AA">
      <w:pPr>
        <w:spacing w:after="0" w:line="240" w:lineRule="auto"/>
      </w:pPr>
      <w:r>
        <w:rPr>
          <w:rFonts w:ascii="Consolas" w:hAnsi="Consolas" w:eastAsia="Consolas"/>
          <w:sz w:val="18"/>
        </w:rPr>
        <w:t>===== 1. 进程创建: fork_create 6 次 =====</w:t>
      </w:r>
    </w:p>
    <w:p w14:paraId="52F729D2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3B290344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3DDDA696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3644CF97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1BA720AB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656916F2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76420511">
      <w:pPr>
        <w:spacing w:after="0" w:line="240" w:lineRule="auto"/>
      </w:pPr>
    </w:p>
    <w:p w14:paraId="0F8420C7">
      <w:pPr>
        <w:spacing w:after="0" w:line="240" w:lineRule="auto"/>
      </w:pPr>
      <w:r>
        <w:rPr>
          <w:rFonts w:ascii="Consolas" w:hAnsi="Consolas" w:eastAsia="Consolas"/>
          <w:sz w:val="18"/>
        </w:rPr>
        <w:t>===== 1. 进程创建: fork_create_race 20 次统计 =====</w:t>
      </w:r>
    </w:p>
    <w:p w14:paraId="192B7B6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3 abc</w:t>
      </w:r>
    </w:p>
    <w:p w14:paraId="248342BD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3 acb</w:t>
      </w:r>
    </w:p>
    <w:p w14:paraId="31BBAEF6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4 bac</w:t>
      </w:r>
    </w:p>
    <w:p w14:paraId="0D75899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2 bca</w:t>
      </w:r>
    </w:p>
    <w:p w14:paraId="37B11DB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5 cab</w:t>
      </w:r>
    </w:p>
    <w:p w14:paraId="6D373601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3 cba</w:t>
      </w:r>
    </w:p>
    <w:p w14:paraId="6B883C83">
      <w:pPr>
        <w:spacing w:after="0" w:line="240" w:lineRule="auto"/>
      </w:pPr>
    </w:p>
    <w:p w14:paraId="29509C49">
      <w:pPr>
        <w:spacing w:after="0" w:line="240" w:lineRule="auto"/>
      </w:pPr>
      <w:r>
        <w:rPr>
          <w:rFonts w:ascii="Consolas" w:hAnsi="Consolas" w:eastAsia="Consolas"/>
          <w:sz w:val="18"/>
        </w:rPr>
        <w:t>===== 2. 进程控制: fork_sentence 3 次，每次前 12 行 =====</w:t>
      </w:r>
    </w:p>
    <w:p w14:paraId="0BA5EC34">
      <w:pPr>
        <w:spacing w:after="0" w:line="240" w:lineRule="auto"/>
      </w:pPr>
      <w:r>
        <w:rPr>
          <w:rFonts w:ascii="Consolas" w:hAnsi="Consolas" w:eastAsia="Consolas"/>
          <w:sz w:val="18"/>
        </w:rPr>
        <w:t>--- run 1 ---</w:t>
      </w:r>
    </w:p>
    <w:p w14:paraId="5CBA685E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179BEF05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5B50CFD7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571C4638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5F70523E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65651531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4E27761F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4B04A52A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716F7F34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79B04DD6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02527A3F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64C7DDDA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10A2878F">
      <w:pPr>
        <w:spacing w:after="0" w:line="240" w:lineRule="auto"/>
      </w:pPr>
      <w:r>
        <w:rPr>
          <w:rFonts w:ascii="Consolas" w:hAnsi="Consolas" w:eastAsia="Consolas"/>
          <w:sz w:val="18"/>
        </w:rPr>
        <w:t>--- run 2 ---</w:t>
      </w:r>
    </w:p>
    <w:p w14:paraId="39F46315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7FEF95EB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4BE1E346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0C3A55BB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5EF90A25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2A06DA18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1A2A6F5B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0B1F1FC3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1F89BC5D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229D5F06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791AAC05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228D4CE5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268BEC92">
      <w:pPr>
        <w:spacing w:after="0" w:line="240" w:lineRule="auto"/>
      </w:pPr>
      <w:r>
        <w:rPr>
          <w:rFonts w:ascii="Consolas" w:hAnsi="Consolas" w:eastAsia="Consolas"/>
          <w:sz w:val="18"/>
        </w:rPr>
        <w:t>--- run 3 ---</w:t>
      </w:r>
    </w:p>
    <w:p w14:paraId="7F75AC3D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0F3B5BBA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0C493D1E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65E20CE5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6C530746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661CD6A2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672D488B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549568B4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112C548A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1ECCC0EB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4A2C7236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0F0CA8B8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12D02770">
      <w:pPr>
        <w:spacing w:after="0" w:line="240" w:lineRule="auto"/>
      </w:pPr>
    </w:p>
    <w:p w14:paraId="36940E62">
      <w:pPr>
        <w:spacing w:after="0" w:line="240" w:lineRule="auto"/>
      </w:pPr>
      <w:r>
        <w:rPr>
          <w:rFonts w:ascii="Consolas" w:hAnsi="Consolas" w:eastAsia="Consolas"/>
          <w:sz w:val="18"/>
        </w:rPr>
        <w:t>===== 2. 进程控制: fork_sentence_lock 2 次，每次前 12 行 =====</w:t>
      </w:r>
    </w:p>
    <w:p w14:paraId="39104C1B">
      <w:pPr>
        <w:spacing w:after="0" w:line="240" w:lineRule="auto"/>
      </w:pPr>
      <w:r>
        <w:rPr>
          <w:rFonts w:ascii="Consolas" w:hAnsi="Consolas" w:eastAsia="Consolas"/>
          <w:sz w:val="18"/>
        </w:rPr>
        <w:t>--- run 1 ---</w:t>
      </w:r>
    </w:p>
    <w:p w14:paraId="6763F855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60AC540C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7A99A568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29A264B5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3CC007BB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27AC8143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27132FBB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029A40FB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742F7EFE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368286FB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308F3EF6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330181DC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01CA35E2">
      <w:pPr>
        <w:spacing w:after="0" w:line="240" w:lineRule="auto"/>
      </w:pPr>
      <w:r>
        <w:rPr>
          <w:rFonts w:ascii="Consolas" w:hAnsi="Consolas" w:eastAsia="Consolas"/>
          <w:sz w:val="18"/>
        </w:rPr>
        <w:t>--- run 2 ---</w:t>
      </w:r>
    </w:p>
    <w:p w14:paraId="4F3969C6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44D7667B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02BDD7D1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056F5107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6171E327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35A14C2B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3E02B68C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1F649238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662F0435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578AD8F6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48BC4845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2F16B233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7DC2B225">
      <w:pPr>
        <w:spacing w:after="0" w:line="240" w:lineRule="auto"/>
      </w:pPr>
    </w:p>
    <w:p w14:paraId="58BEA5AE">
      <w:pPr>
        <w:spacing w:after="0" w:line="240" w:lineRule="auto"/>
      </w:pPr>
      <w:r>
        <w:rPr>
          <w:rFonts w:ascii="Consolas" w:hAnsi="Consolas" w:eastAsia="Consolas"/>
          <w:sz w:val="18"/>
        </w:rPr>
        <w:t>===== 3. 软中断通信: soft_interrupt 3 次 =====</w:t>
      </w:r>
    </w:p>
    <w:p w14:paraId="047D08BD">
      <w:pPr>
        <w:spacing w:after="0" w:line="240" w:lineRule="auto"/>
      </w:pPr>
      <w:r>
        <w:rPr>
          <w:rFonts w:ascii="Consolas" w:hAnsi="Consolas" w:eastAsia="Consolas"/>
          <w:sz w:val="18"/>
        </w:rPr>
        <w:t>--- run 1 ---</w:t>
      </w:r>
    </w:p>
    <w:p w14:paraId="02AF8FCD">
      <w:pPr>
        <w:spacing w:after="0" w:line="240" w:lineRule="auto"/>
      </w:pPr>
      <w:r>
        <w:rPr>
          <w:rFonts w:ascii="Consolas" w:hAnsi="Consolas" w:eastAsia="Consolas"/>
          <w:sz w:val="18"/>
        </w:rPr>
        <w:t>parent</w:t>
      </w:r>
    </w:p>
    <w:p w14:paraId="7197065F">
      <w:pPr>
        <w:spacing w:after="0" w:line="240" w:lineRule="auto"/>
      </w:pPr>
      <w:r>
        <w:rPr>
          <w:rFonts w:ascii="Consolas" w:hAnsi="Consolas" w:eastAsia="Consolas"/>
          <w:sz w:val="18"/>
        </w:rPr>
        <w:t>p2</w:t>
      </w:r>
    </w:p>
    <w:p w14:paraId="74DEF141">
      <w:pPr>
        <w:spacing w:after="0" w:line="240" w:lineRule="auto"/>
      </w:pPr>
      <w:r>
        <w:rPr>
          <w:rFonts w:ascii="Consolas" w:hAnsi="Consolas" w:eastAsia="Consolas"/>
          <w:sz w:val="18"/>
        </w:rPr>
        <w:t>p1</w:t>
      </w:r>
    </w:p>
    <w:p w14:paraId="158D004A">
      <w:pPr>
        <w:spacing w:after="0" w:line="240" w:lineRule="auto"/>
      </w:pPr>
      <w:r>
        <w:rPr>
          <w:rFonts w:ascii="Consolas" w:hAnsi="Consolas" w:eastAsia="Consolas"/>
          <w:sz w:val="18"/>
        </w:rPr>
        <w:t>child process 2 is killed by parent!</w:t>
      </w:r>
    </w:p>
    <w:p w14:paraId="1AA54062">
      <w:pPr>
        <w:spacing w:after="0" w:line="240" w:lineRule="auto"/>
      </w:pPr>
      <w:r>
        <w:rPr>
          <w:rFonts w:ascii="Consolas" w:hAnsi="Consolas" w:eastAsia="Consolas"/>
          <w:sz w:val="18"/>
        </w:rPr>
        <w:t>child process 1 is killed by parent!</w:t>
      </w:r>
    </w:p>
    <w:p w14:paraId="0672A046">
      <w:pPr>
        <w:spacing w:after="0" w:line="240" w:lineRule="auto"/>
      </w:pPr>
      <w:r>
        <w:rPr>
          <w:rFonts w:ascii="Consolas" w:hAnsi="Consolas" w:eastAsia="Consolas"/>
          <w:sz w:val="18"/>
        </w:rPr>
        <w:t>parent process is killed!</w:t>
      </w:r>
    </w:p>
    <w:p w14:paraId="78DC09CC">
      <w:pPr>
        <w:spacing w:after="0" w:line="240" w:lineRule="auto"/>
      </w:pPr>
      <w:r>
        <w:rPr>
          <w:rFonts w:ascii="Consolas" w:hAnsi="Consolas" w:eastAsia="Consolas"/>
          <w:sz w:val="18"/>
        </w:rPr>
        <w:t>--- run 2 ---</w:t>
      </w:r>
    </w:p>
    <w:p w14:paraId="334279C3">
      <w:pPr>
        <w:spacing w:after="0" w:line="240" w:lineRule="auto"/>
      </w:pPr>
      <w:r>
        <w:rPr>
          <w:rFonts w:ascii="Consolas" w:hAnsi="Consolas" w:eastAsia="Consolas"/>
          <w:sz w:val="18"/>
        </w:rPr>
        <w:t>parent</w:t>
      </w:r>
    </w:p>
    <w:p w14:paraId="723320C5">
      <w:pPr>
        <w:spacing w:after="0" w:line="240" w:lineRule="auto"/>
      </w:pPr>
      <w:r>
        <w:rPr>
          <w:rFonts w:ascii="Consolas" w:hAnsi="Consolas" w:eastAsia="Consolas"/>
          <w:sz w:val="18"/>
        </w:rPr>
        <w:t>p2</w:t>
      </w:r>
    </w:p>
    <w:p w14:paraId="56FCFF78">
      <w:pPr>
        <w:spacing w:after="0" w:line="240" w:lineRule="auto"/>
      </w:pPr>
      <w:r>
        <w:rPr>
          <w:rFonts w:ascii="Consolas" w:hAnsi="Consolas" w:eastAsia="Consolas"/>
          <w:sz w:val="18"/>
        </w:rPr>
        <w:t>p1</w:t>
      </w:r>
    </w:p>
    <w:p w14:paraId="1095765A">
      <w:pPr>
        <w:spacing w:after="0" w:line="240" w:lineRule="auto"/>
      </w:pPr>
      <w:r>
        <w:rPr>
          <w:rFonts w:ascii="Consolas" w:hAnsi="Consolas" w:eastAsia="Consolas"/>
          <w:sz w:val="18"/>
        </w:rPr>
        <w:t>child process 2 is killed by parent!</w:t>
      </w:r>
    </w:p>
    <w:p w14:paraId="207C9949">
      <w:pPr>
        <w:spacing w:after="0" w:line="240" w:lineRule="auto"/>
      </w:pPr>
      <w:r>
        <w:rPr>
          <w:rFonts w:ascii="Consolas" w:hAnsi="Consolas" w:eastAsia="Consolas"/>
          <w:sz w:val="18"/>
        </w:rPr>
        <w:t>child process 1 is killed by parent!</w:t>
      </w:r>
    </w:p>
    <w:p w14:paraId="1A8A1F1F">
      <w:pPr>
        <w:spacing w:after="0" w:line="240" w:lineRule="auto"/>
      </w:pPr>
      <w:r>
        <w:rPr>
          <w:rFonts w:ascii="Consolas" w:hAnsi="Consolas" w:eastAsia="Consolas"/>
          <w:sz w:val="18"/>
        </w:rPr>
        <w:t>parent process is killed!</w:t>
      </w:r>
    </w:p>
    <w:p w14:paraId="63B2C3DE">
      <w:pPr>
        <w:spacing w:after="0" w:line="240" w:lineRule="auto"/>
      </w:pPr>
      <w:r>
        <w:rPr>
          <w:rFonts w:ascii="Consolas" w:hAnsi="Consolas" w:eastAsia="Consolas"/>
          <w:sz w:val="18"/>
        </w:rPr>
        <w:t>--- run 3 ---</w:t>
      </w:r>
    </w:p>
    <w:p w14:paraId="4154B18E">
      <w:pPr>
        <w:spacing w:after="0" w:line="240" w:lineRule="auto"/>
      </w:pPr>
      <w:r>
        <w:rPr>
          <w:rFonts w:ascii="Consolas" w:hAnsi="Consolas" w:eastAsia="Consolas"/>
          <w:sz w:val="18"/>
        </w:rPr>
        <w:t>parent</w:t>
      </w:r>
    </w:p>
    <w:p w14:paraId="3973F680">
      <w:pPr>
        <w:spacing w:after="0" w:line="240" w:lineRule="auto"/>
      </w:pPr>
      <w:r>
        <w:rPr>
          <w:rFonts w:ascii="Consolas" w:hAnsi="Consolas" w:eastAsia="Consolas"/>
          <w:sz w:val="18"/>
        </w:rPr>
        <w:t>p2</w:t>
      </w:r>
    </w:p>
    <w:p w14:paraId="16CFD736">
      <w:pPr>
        <w:spacing w:after="0" w:line="240" w:lineRule="auto"/>
      </w:pPr>
      <w:r>
        <w:rPr>
          <w:rFonts w:ascii="Consolas" w:hAnsi="Consolas" w:eastAsia="Consolas"/>
          <w:sz w:val="18"/>
        </w:rPr>
        <w:t>p1</w:t>
      </w:r>
    </w:p>
    <w:p w14:paraId="2D756156">
      <w:pPr>
        <w:spacing w:after="0" w:line="240" w:lineRule="auto"/>
      </w:pPr>
      <w:r>
        <w:rPr>
          <w:rFonts w:ascii="Consolas" w:hAnsi="Consolas" w:eastAsia="Consolas"/>
          <w:sz w:val="18"/>
        </w:rPr>
        <w:t>child process 2 is killed by parent!</w:t>
      </w:r>
    </w:p>
    <w:p w14:paraId="55D470F6">
      <w:pPr>
        <w:spacing w:after="0" w:line="240" w:lineRule="auto"/>
      </w:pPr>
      <w:r>
        <w:rPr>
          <w:rFonts w:ascii="Consolas" w:hAnsi="Consolas" w:eastAsia="Consolas"/>
          <w:sz w:val="18"/>
        </w:rPr>
        <w:t>child process 1 is killed by parent!</w:t>
      </w:r>
    </w:p>
    <w:p w14:paraId="2D9C04AA">
      <w:pPr>
        <w:spacing w:after="0" w:line="240" w:lineRule="auto"/>
      </w:pPr>
      <w:r>
        <w:rPr>
          <w:rFonts w:ascii="Consolas" w:hAnsi="Consolas" w:eastAsia="Consolas"/>
          <w:sz w:val="18"/>
        </w:rPr>
        <w:t>parent process is killed!</w:t>
      </w:r>
    </w:p>
    <w:p w14:paraId="627237B7">
      <w:pPr>
        <w:spacing w:after="0" w:line="240" w:lineRule="auto"/>
      </w:pPr>
    </w:p>
    <w:p w14:paraId="16DC35F9">
      <w:pPr>
        <w:spacing w:after="0" w:line="240" w:lineRule="auto"/>
      </w:pPr>
      <w:r>
        <w:rPr>
          <w:rFonts w:ascii="Consolas" w:hAnsi="Consolas" w:eastAsia="Consolas"/>
          <w:sz w:val="18"/>
        </w:rPr>
        <w:t>===== 3. 软中断通信: soft_interrupt_ignore =====</w:t>
      </w:r>
    </w:p>
    <w:p w14:paraId="2CB87DD7">
      <w:pPr>
        <w:spacing w:after="0" w:line="240" w:lineRule="auto"/>
      </w:pPr>
      <w:r>
        <w:rPr>
          <w:rFonts w:ascii="Consolas" w:hAnsi="Consolas" w:eastAsia="Consolas"/>
          <w:sz w:val="18"/>
        </w:rPr>
        <w:t>parent is waiting, SIGINT/SIGQUIT ignored</w:t>
      </w:r>
    </w:p>
    <w:p w14:paraId="60FE8C3F">
      <w:pPr>
        <w:spacing w:after="0" w:line="240" w:lineRule="auto"/>
      </w:pPr>
      <w:r>
        <w:rPr>
          <w:rFonts w:ascii="Consolas" w:hAnsi="Consolas" w:eastAsia="Consolas"/>
          <w:sz w:val="18"/>
        </w:rPr>
        <w:t>child2 is waiting, SIGINT/SIGQUIT ignored</w:t>
      </w:r>
    </w:p>
    <w:p w14:paraId="79E13521">
      <w:pPr>
        <w:spacing w:after="0" w:line="240" w:lineRule="auto"/>
      </w:pPr>
      <w:r>
        <w:rPr>
          <w:rFonts w:ascii="Consolas" w:hAnsi="Consolas" w:eastAsia="Consolas"/>
          <w:sz w:val="18"/>
        </w:rPr>
        <w:t>child1 is waiting, SIGINT/SIGQUIT ignored</w:t>
      </w:r>
    </w:p>
    <w:p w14:paraId="1B42D796">
      <w:pPr>
        <w:spacing w:after="0" w:line="240" w:lineRule="auto"/>
      </w:pPr>
      <w:r>
        <w:rPr>
          <w:rFonts w:ascii="Consolas" w:hAnsi="Consolas" w:eastAsia="Consolas"/>
          <w:sz w:val="18"/>
        </w:rPr>
        <w:t>SIGINT/SIGQUIT were ignored; use SIGKILL to clean up</w:t>
      </w:r>
    </w:p>
    <w:p w14:paraId="1D1A3AF2">
      <w:pPr>
        <w:spacing w:after="0" w:line="240" w:lineRule="auto"/>
      </w:pPr>
      <w:r>
        <w:rPr>
          <w:rFonts w:ascii="Consolas" w:hAnsi="Consolas" w:eastAsia="Consolas"/>
          <w:sz w:val="18"/>
        </w:rPr>
        <w:t>parent force-killed two children with SIGKILL</w:t>
      </w:r>
    </w:p>
    <w:p w14:paraId="26512AD2">
      <w:pPr>
        <w:spacing w:after="0" w:line="240" w:lineRule="auto"/>
      </w:pPr>
      <w:r>
        <w:rPr>
          <w:rFonts w:ascii="Consolas" w:hAnsi="Consolas" w:eastAsia="Consolas"/>
          <w:sz w:val="18"/>
        </w:rPr>
        <w:t>exit=0</w:t>
      </w:r>
    </w:p>
    <w:p w14:paraId="5A5CF428">
      <w:pPr>
        <w:spacing w:after="0" w:line="240" w:lineRule="auto"/>
      </w:pPr>
    </w:p>
    <w:p w14:paraId="435C85CC">
      <w:pPr>
        <w:spacing w:after="0" w:line="240" w:lineRule="auto"/>
      </w:pPr>
      <w:r>
        <w:rPr>
          <w:rFonts w:ascii="Consolas" w:hAnsi="Consolas" w:eastAsia="Consolas"/>
          <w:sz w:val="18"/>
        </w:rPr>
        <w:t>===== 4. 管道通信: pipe_comm 3 次 =====</w:t>
      </w:r>
    </w:p>
    <w:p w14:paraId="7A39B5B5">
      <w:pPr>
        <w:spacing w:after="0" w:line="240" w:lineRule="auto"/>
      </w:pPr>
      <w:r>
        <w:rPr>
          <w:rFonts w:ascii="Consolas" w:hAnsi="Consolas" w:eastAsia="Consolas"/>
          <w:sz w:val="18"/>
        </w:rPr>
        <w:t>--- run 1 ---</w:t>
      </w:r>
    </w:p>
    <w:p w14:paraId="04B614CC">
      <w:pPr>
        <w:spacing w:after="0" w:line="240" w:lineRule="auto"/>
      </w:pPr>
      <w:r>
        <w:rPr>
          <w:rFonts w:ascii="Consolas" w:hAnsi="Consolas" w:eastAsia="Consolas"/>
          <w:sz w:val="18"/>
        </w:rPr>
        <w:t>Child 1 process is sending a message!</w:t>
      </w:r>
    </w:p>
    <w:p w14:paraId="0D8C1BA5">
      <w:pPr>
        <w:spacing w:after="0" w:line="240" w:lineRule="auto"/>
      </w:pPr>
      <w:r>
        <w:rPr>
          <w:rFonts w:ascii="Consolas" w:hAnsi="Consolas" w:eastAsia="Consolas"/>
          <w:sz w:val="18"/>
        </w:rPr>
        <w:t>Child 2 process is sending a message!</w:t>
      </w:r>
    </w:p>
    <w:p w14:paraId="6267B20D">
      <w:pPr>
        <w:spacing w:after="0" w:line="240" w:lineRule="auto"/>
      </w:pPr>
      <w:r>
        <w:rPr>
          <w:rFonts w:ascii="Consolas" w:hAnsi="Consolas" w:eastAsia="Consolas"/>
          <w:sz w:val="18"/>
        </w:rPr>
        <w:t>exit=0</w:t>
      </w:r>
    </w:p>
    <w:p w14:paraId="772B1817">
      <w:pPr>
        <w:spacing w:after="0" w:line="240" w:lineRule="auto"/>
      </w:pPr>
      <w:r>
        <w:rPr>
          <w:rFonts w:ascii="Consolas" w:hAnsi="Consolas" w:eastAsia="Consolas"/>
          <w:sz w:val="18"/>
        </w:rPr>
        <w:t>--- run 2 ---</w:t>
      </w:r>
    </w:p>
    <w:p w14:paraId="166C552D">
      <w:pPr>
        <w:spacing w:after="0" w:line="240" w:lineRule="auto"/>
      </w:pPr>
      <w:r>
        <w:rPr>
          <w:rFonts w:ascii="Consolas" w:hAnsi="Consolas" w:eastAsia="Consolas"/>
          <w:sz w:val="18"/>
        </w:rPr>
        <w:t>Child 1 process is sending a message!</w:t>
      </w:r>
    </w:p>
    <w:p w14:paraId="18C2740C">
      <w:pPr>
        <w:spacing w:after="0" w:line="240" w:lineRule="auto"/>
      </w:pPr>
      <w:r>
        <w:rPr>
          <w:rFonts w:ascii="Consolas" w:hAnsi="Consolas" w:eastAsia="Consolas"/>
          <w:sz w:val="18"/>
        </w:rPr>
        <w:t>Child 2 process is sending a message!</w:t>
      </w:r>
    </w:p>
    <w:p w14:paraId="089BF390">
      <w:pPr>
        <w:spacing w:after="0" w:line="240" w:lineRule="auto"/>
      </w:pPr>
      <w:r>
        <w:rPr>
          <w:rFonts w:ascii="Consolas" w:hAnsi="Consolas" w:eastAsia="Consolas"/>
          <w:sz w:val="18"/>
        </w:rPr>
        <w:t>exit=0</w:t>
      </w:r>
    </w:p>
    <w:p w14:paraId="608BDE00">
      <w:pPr>
        <w:spacing w:after="0" w:line="240" w:lineRule="auto"/>
      </w:pPr>
      <w:r>
        <w:rPr>
          <w:rFonts w:ascii="Consolas" w:hAnsi="Consolas" w:eastAsia="Consolas"/>
          <w:sz w:val="18"/>
        </w:rPr>
        <w:t>--- run 3 ---</w:t>
      </w:r>
    </w:p>
    <w:p w14:paraId="6665397C">
      <w:pPr>
        <w:spacing w:after="0" w:line="240" w:lineRule="auto"/>
      </w:pPr>
      <w:r>
        <w:rPr>
          <w:rFonts w:ascii="Consolas" w:hAnsi="Consolas" w:eastAsia="Consolas"/>
          <w:sz w:val="18"/>
        </w:rPr>
        <w:t>Child 1 process is sending a message!</w:t>
      </w:r>
    </w:p>
    <w:p w14:paraId="3E650322">
      <w:pPr>
        <w:spacing w:after="0" w:line="240" w:lineRule="auto"/>
      </w:pPr>
      <w:r>
        <w:rPr>
          <w:rFonts w:ascii="Consolas" w:hAnsi="Consolas" w:eastAsia="Consolas"/>
          <w:sz w:val="18"/>
        </w:rPr>
        <w:t>Child 2 process is sending a message!</w:t>
      </w:r>
    </w:p>
    <w:p w14:paraId="7B57598A">
      <w:pPr>
        <w:spacing w:after="0" w:line="240" w:lineRule="auto"/>
      </w:pPr>
      <w:r>
        <w:rPr>
          <w:rFonts w:ascii="Consolas" w:hAnsi="Consolas" w:eastAsia="Consolas"/>
          <w:sz w:val="18"/>
        </w:rPr>
        <w:t>exit=0</w:t>
      </w:r>
    </w:p>
    <w:p w14:paraId="7E64C633">
      <w:pPr>
        <w:pStyle w:val="4"/>
      </w:pPr>
      <w:r>
        <w:t>7.2 控制台操作截图</w:t>
      </w:r>
    </w:p>
    <w:p w14:paraId="5CBF13B3">
      <w:r>
        <w:t>以下截图来自 VirtualBox 虚拟机窗口的实际操作演示：通过键盘输入命令并捕获窗口画面。</w:t>
      </w:r>
    </w:p>
    <w:p w14:paraId="2F2185A4">
      <w:pPr>
        <w:jc w:val="center"/>
      </w:pPr>
      <w:r>
        <w:drawing>
          <wp:inline distT="0" distB="0" distL="114300" distR="114300">
            <wp:extent cx="5039995" cy="4403725"/>
            <wp:effectExtent l="0" t="0" r="190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BD14">
      <w:pPr>
        <w:spacing w:after="120"/>
        <w:jc w:val="center"/>
      </w:pPr>
      <w:r>
        <w:rPr>
          <w:i/>
          <w:sz w:val="18"/>
        </w:rPr>
        <w:t>图 1  登录 Ubuntu 16.04.7 虚拟机</w:t>
      </w:r>
    </w:p>
    <w:p w14:paraId="3490C854">
      <w:pPr>
        <w:jc w:val="center"/>
      </w:pPr>
      <w:bookmarkStart w:id="0" w:name="_GoBack"/>
      <w:r>
        <w:drawing>
          <wp:inline distT="0" distB="0" distL="114300" distR="114300">
            <wp:extent cx="5039995" cy="440372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9524B9A">
      <w:pPr>
        <w:spacing w:after="120"/>
        <w:jc w:val="center"/>
      </w:pPr>
      <w:r>
        <w:rPr>
          <w:i/>
          <w:sz w:val="18"/>
        </w:rPr>
        <w:t>图 2  进程创建：fork_create_race 连续运行，输出顺序随机</w:t>
      </w:r>
    </w:p>
    <w:p w14:paraId="20CC083B">
      <w:pPr>
        <w:jc w:val="center"/>
      </w:pPr>
      <w:r>
        <w:drawing>
          <wp:inline distT="0" distB="0" distL="114300" distR="114300">
            <wp:extent cx="5039995" cy="4403725"/>
            <wp:effectExtent l="0" t="0" r="190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328B">
      <w:pPr>
        <w:spacing w:after="120"/>
        <w:jc w:val="center"/>
      </w:pPr>
      <w:r>
        <w:rPr>
          <w:i/>
          <w:sz w:val="18"/>
        </w:rPr>
        <w:t>图 3  进程控制：fork_sentence 三个进程并发输出</w:t>
      </w:r>
    </w:p>
    <w:p w14:paraId="036E4A5C">
      <w:pPr>
        <w:jc w:val="center"/>
      </w:pPr>
      <w:r>
        <w:drawing>
          <wp:inline distT="0" distB="0" distL="114300" distR="114300">
            <wp:extent cx="5039995" cy="4403725"/>
            <wp:effectExtent l="0" t="0" r="190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00BC">
      <w:pPr>
        <w:spacing w:after="120"/>
        <w:jc w:val="center"/>
      </w:pPr>
      <w:r>
        <w:rPr>
          <w:i/>
          <w:sz w:val="18"/>
        </w:rPr>
        <w:t>图 4  管道通信：父进程按 P1、P2 顺序读取消息</w:t>
      </w:r>
    </w:p>
    <w:p w14:paraId="29DE0721">
      <w:pPr>
        <w:jc w:val="center"/>
      </w:pPr>
      <w:r>
        <w:drawing>
          <wp:inline distT="0" distB="0" distL="114300" distR="114300">
            <wp:extent cx="5039995" cy="4403725"/>
            <wp:effectExtent l="0" t="0" r="190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3BD3C">
      <w:pPr>
        <w:spacing w:after="120"/>
        <w:jc w:val="center"/>
      </w:pPr>
      <w:r>
        <w:rPr>
          <w:i/>
          <w:sz w:val="18"/>
        </w:rPr>
        <w:t>图 5  软中断通信：父进程收到 SIGINT 后通知两个子进程</w:t>
      </w:r>
    </w:p>
    <w:p w14:paraId="42BA2D7D">
      <w:pPr>
        <w:jc w:val="center"/>
      </w:pPr>
      <w:r>
        <w:drawing>
          <wp:inline distT="0" distB="0" distL="114300" distR="114300">
            <wp:extent cx="5039995" cy="4403725"/>
            <wp:effectExtent l="0" t="0" r="1905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0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BFD4">
      <w:pPr>
        <w:spacing w:after="120"/>
        <w:jc w:val="center"/>
      </w:pPr>
      <w:r>
        <w:rPr>
          <w:i/>
          <w:sz w:val="18"/>
        </w:rPr>
        <w:t>图 6  SIGINT/SIGQUIT 被忽略后，只有 SIGKILL 能终止子进程</w:t>
      </w:r>
    </w:p>
    <w:p w14:paraId="6A890923">
      <w:pPr>
        <w:pStyle w:val="3"/>
      </w:pPr>
      <w:r>
        <w:t>八、结果分析</w:t>
      </w:r>
    </w:p>
    <w:p w14:paraId="118A7915">
      <w:pPr>
        <w:pStyle w:val="5"/>
      </w:pPr>
      <w:r>
        <w:t>1. 进程创建</w:t>
      </w:r>
    </w:p>
    <w:p w14:paraId="08680742">
      <w:r>
        <w:t>fork_create_race.c 运行 20 次后统计结果覆盖了六种排列，说明 fork() 创建的子进程与父进程并发执行，谁先获得处理机由调度程序决定，用户无法预先确定输出顺序。fork() 建立子进程需要一定时间，因此一个子进程可能先于父进程或另一个子进程输出。</w:t>
      </w:r>
    </w:p>
    <w:p w14:paraId="5BC79292">
      <w:pPr>
        <w:pStyle w:val="5"/>
      </w:pPr>
      <w:r>
        <w:t>2. 进程控制</w:t>
      </w:r>
    </w:p>
    <w:p w14:paraId="5D8C1A10">
      <w:r>
        <w:t>每个进程输出一句话时，屏幕上出现 daughter、son、child 交替的现象，说明多个进程在并发执行。由于每次 printf 后调用了 fflush()，一整行输出作为一个整体写出，因此每行内部字符顺序保持不变；但不同进程之间的行顺序仍随调度变化。使用 lockf() 对 stdout 加锁后输出顺序与未加锁时基本相似，因为 stdout 写入本身已具有一定原子性，各进程之间没有额外的共享临界资源。</w:t>
      </w:r>
    </w:p>
    <w:p w14:paraId="657FF4A8">
      <w:pPr>
        <w:pStyle w:val="5"/>
      </w:pPr>
      <w:r>
        <w:t>3. 软中断通信</w:t>
      </w:r>
    </w:p>
    <w:p w14:paraId="721E37E6">
      <w:r>
        <w:t>父进程通过 signal(SIGINT, stop) 捕获 SIGINT，waiting() 循环检查 wait_mark。收到信号后，父进程调用 kill(p1, 16) 和 kill(p2, 17) 向两个子进程发送软中断；子进程的信号处理函数将 wait_mark 置 0，使 waiting() 退出，随后输出信息并终止。实验中 p1、p2 以及两个子进程消息的顺序可能不同，这是进程调度顺序不同导致的。</w:t>
      </w:r>
    </w:p>
    <w:p w14:paraId="27DA84C6">
      <w:pPr>
        <w:pStyle w:val="5"/>
      </w:pPr>
      <w:r>
        <w:t>4. 忽略 SIGINT/SIGQUIT</w:t>
      </w:r>
    </w:p>
    <w:p w14:paraId="181DEB91">
      <w:r>
        <w:t>增加 signal(SIGINT, SIG_IGN) 和 signal(SIGQUIT, SIG_IGN) 后，SIGINT 和 SIGQUIT 被忽略，子进程 pause() 后无法被这两个软中断唤醒，程序保持阻塞状态。这说明 SIG_IGN 并不是捕获后处理，而是直接丢弃信号；依赖这些信号进行同步或退出的程序会因此无法正常结束，最后只能用 SIGKILL 强制终止。</w:t>
      </w:r>
    </w:p>
    <w:p w14:paraId="3431E5D8">
      <w:pPr>
        <w:pStyle w:val="5"/>
      </w:pPr>
      <w:r>
        <w:t>5. 管道通信</w:t>
      </w:r>
    </w:p>
    <w:p w14:paraId="58D7C870">
      <w:r>
        <w:t>pipe() 创建的管道是半双工的字节流，fd[0] 用于读、fd[1] 用于写。两个子进程分别向管道写入消息，父进程从读端读取。为了严格满足先接收 P1、再接收 P2 的要求，程序中增加了一条同步管道：父进程先等待 P1 结束并读取 P1 的消息，然后通知 P2 写入，再读取 P2 的消息，因此输出顺序与预期一致。</w:t>
      </w:r>
    </w:p>
    <w:p w14:paraId="1528338C">
      <w:pPr>
        <w:pStyle w:val="3"/>
      </w:pPr>
      <w:r>
        <w:t>九、问题与思考</w:t>
      </w:r>
    </w:p>
    <w:p w14:paraId="78F6DD3F">
      <w:pPr>
        <w:pStyle w:val="5"/>
      </w:pPr>
      <w:r>
        <w:t>1. 为什么一次 fork() 调用会变成两个进程？</w:t>
      </w:r>
    </w:p>
    <w:p w14:paraId="1D8C35D8">
      <w:r>
        <w:t>fork() 会复制当前进程的地址空间，产生一个几乎完全相同的子进程。父进程和子进程都从 fork() 调用之后继续执行，因此程序中的后续代码父子各执行一次。本实验中利用 fork() 的返回值区分父子进程：返回 0 的是子进程，返回正数的是父进程。</w:t>
      </w:r>
    </w:p>
    <w:p w14:paraId="2453D699">
      <w:pPr>
        <w:pStyle w:val="5"/>
      </w:pPr>
      <w:r>
        <w:t>2. 为什么输出顺序不固定？</w:t>
      </w:r>
    </w:p>
    <w:p w14:paraId="30D37515">
      <w:r>
        <w:t>Linux 是分时操作系统，父子进程并发执行，谁先被调度、何时被切换由调度程序决定。fork() 创建子进程也需要时间，因此某个进程可能先输出。实验中通过多次运行统计，可以看到各种排列。</w:t>
      </w:r>
    </w:p>
    <w:p w14:paraId="5243DBCA">
      <w:pPr>
        <w:pStyle w:val="5"/>
      </w:pPr>
      <w:r>
        <w:t>3. 为什么父进程中要调用两次 wait()？</w:t>
      </w:r>
    </w:p>
    <w:p w14:paraId="6A2D9F4C">
      <w:r>
        <w:t>实验中父进程创建了两个子进程，因此需要调用两次 wait()，分别等待并回收两个子进程，防止它们变成僵尸进程。</w:t>
      </w:r>
    </w:p>
    <w:p w14:paraId="1B973C66">
      <w:pPr>
        <w:pStyle w:val="5"/>
      </w:pPr>
      <w:r>
        <w:t>4. 为什么子进程退出时要调用 exit(0)？</w:t>
      </w:r>
    </w:p>
    <w:p w14:paraId="077439A7">
      <w:r>
        <w:t>exit(0) 会结束当前进程并刷新 stdio 缓冲区，确保之前用 printf() 输出的内容真正写到终端；同时把退出状态告知父进程，父进程的 wait() 才能回收它。</w:t>
      </w:r>
    </w:p>
    <w:p w14:paraId="001F89E2">
      <w:pPr>
        <w:pStyle w:val="5"/>
      </w:pPr>
      <w:r>
        <w:t>5. 为什么 signal(SIGINT, SIG_IGN) 后程序无法退出？</w:t>
      </w:r>
    </w:p>
    <w:p w14:paraId="38F7376F">
      <w:r>
        <w:t>SIG_IGN 表示忽略指定信号。子进程原本依靠父进程发送的软中断唤醒或终止；忽略 SIGINT/SIGQUIT 后，这些信号被直接丢弃，子进程会一直阻塞在 pause()。这说明信号处理方式会直接影响进程的同步与退出逻辑。</w:t>
      </w:r>
    </w:p>
    <w:p w14:paraId="5CD8ED47">
      <w:pPr>
        <w:pStyle w:val="5"/>
      </w:pPr>
      <w:r>
        <w:t>6. 为什么管道通信程序要额外加一条同步管道？</w:t>
      </w:r>
    </w:p>
    <w:p w14:paraId="6F2F50F9">
      <w:r>
        <w:t>如果两个子进程同时向同一条管道写入，父进程读到的消息顺序取决于调度，不能保证一定是 P1 在前。增加同步管道后，父进程先读完 P1，再通知 P2 写入，从而严格保证读取顺序。</w:t>
      </w:r>
    </w:p>
    <w:p w14:paraId="057FB7B3">
      <w:pPr>
        <w:pStyle w:val="3"/>
      </w:pPr>
      <w:r>
        <w:t>十、实验总结</w:t>
      </w:r>
    </w:p>
    <w:p w14:paraId="26885155">
      <w:pPr>
        <w:pStyle w:val="16"/>
      </w:pPr>
      <w:r>
        <w:t>通过本次实验，掌握了 fork()、wait()、signal()、kill()、pause()、pipe()、lockf() 等系统调用的基本用法。</w:t>
      </w:r>
    </w:p>
    <w:p w14:paraId="168E290E">
      <w:pPr>
        <w:pStyle w:val="16"/>
      </w:pPr>
      <w:r>
        <w:t>验证了父子进程并发执行的实质，理解了进程与程序的区别，以及调度顺序对输出结果的影响。</w:t>
      </w:r>
    </w:p>
    <w:p w14:paraId="51D4D516">
      <w:pPr>
        <w:pStyle w:val="16"/>
      </w:pPr>
      <w:r>
        <w:t>掌握了进程间软中断通信的方法，理解了信号捕获、忽略和发送的差别。</w:t>
      </w:r>
    </w:p>
    <w:p w14:paraId="3BD47EFB">
      <w:pPr>
        <w:pStyle w:val="16"/>
      </w:pPr>
      <w:r>
        <w:t>掌握了管道通信的读写模型，并通过同步管道实现了有序通信。</w:t>
      </w:r>
    </w:p>
    <w:p w14:paraId="5F50599C">
      <w:pPr>
        <w:pStyle w:val="16"/>
      </w:pPr>
      <w:r>
        <w:t>实验中遇到 gcc 未安装、libc6-dev 缺少等问题，通过配置虚拟机网络和安装软件包解决，提高了 Linux 环境下开发和排错的能力。</w:t>
      </w:r>
    </w:p>
    <w:p w14:paraId="1068FBAE">
      <w:pPr>
        <w:pStyle w:val="3"/>
      </w:pPr>
      <w:r>
        <w:t>附录 A  程序文件清单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3"/>
        <w:gridCol w:w="4533"/>
      </w:tblGrid>
      <w:tr w14:paraId="55178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C128C75">
            <w:pPr>
              <w:spacing w:after="0" w:line="240" w:lineRule="auto"/>
            </w:pPr>
            <w:r>
              <w:t>文件名</w:t>
            </w:r>
          </w:p>
        </w:tc>
        <w:tc>
          <w:tcPr>
            <w:tcW w:w="4533" w:type="dxa"/>
          </w:tcPr>
          <w:p w14:paraId="1B565323">
            <w:pPr>
              <w:spacing w:after="0" w:line="240" w:lineRule="auto"/>
            </w:pPr>
            <w:r>
              <w:t>功能说明</w:t>
            </w:r>
          </w:p>
        </w:tc>
      </w:tr>
      <w:tr w14:paraId="16FF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A1D32D6">
            <w:pPr>
              <w:spacing w:after="0" w:line="240" w:lineRule="auto"/>
            </w:pPr>
            <w:r>
              <w:t>fork_create.c</w:t>
            </w:r>
          </w:p>
        </w:tc>
        <w:tc>
          <w:tcPr>
            <w:tcW w:w="4533" w:type="dxa"/>
          </w:tcPr>
          <w:p w14:paraId="50966E40">
            <w:pPr>
              <w:spacing w:after="0" w:line="240" w:lineRule="auto"/>
            </w:pPr>
            <w:r>
              <w:t>使用 fork() 创建两个子进程，分别输出 a、b、c。</w:t>
            </w:r>
          </w:p>
        </w:tc>
      </w:tr>
      <w:tr w14:paraId="29368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3B34CBA">
            <w:pPr>
              <w:spacing w:after="0" w:line="240" w:lineRule="auto"/>
            </w:pPr>
            <w:r>
              <w:t>fork_create_race.c</w:t>
            </w:r>
          </w:p>
        </w:tc>
        <w:tc>
          <w:tcPr>
            <w:tcW w:w="4533" w:type="dxa"/>
          </w:tcPr>
          <w:p w14:paraId="65B8DDF5">
            <w:pPr>
              <w:spacing w:after="0" w:line="240" w:lineRule="auto"/>
            </w:pPr>
            <w:r>
              <w:t>随机延时后输出字符，用于观察并发输出顺序。</w:t>
            </w:r>
          </w:p>
        </w:tc>
      </w:tr>
      <w:tr w14:paraId="2B55B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50E17C98">
            <w:pPr>
              <w:spacing w:after="0" w:line="240" w:lineRule="auto"/>
            </w:pPr>
            <w:r>
              <w:t>fork_sentence.c</w:t>
            </w:r>
          </w:p>
        </w:tc>
        <w:tc>
          <w:tcPr>
            <w:tcW w:w="4533" w:type="dxa"/>
          </w:tcPr>
          <w:p w14:paraId="0D6A6E65">
            <w:pPr>
              <w:spacing w:after="0" w:line="240" w:lineRule="auto"/>
            </w:pPr>
            <w:r>
              <w:t>每个进程循环输出一句话。</w:t>
            </w:r>
          </w:p>
        </w:tc>
      </w:tr>
      <w:tr w14:paraId="4D3D9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1D7CE3B0">
            <w:pPr>
              <w:spacing w:after="0" w:line="240" w:lineRule="auto"/>
            </w:pPr>
            <w:r>
              <w:t>fork_sentence_lock.c</w:t>
            </w:r>
          </w:p>
        </w:tc>
        <w:tc>
          <w:tcPr>
            <w:tcW w:w="4533" w:type="dxa"/>
          </w:tcPr>
          <w:p w14:paraId="6E16AF3A">
            <w:pPr>
              <w:spacing w:after="0" w:line="240" w:lineRule="auto"/>
            </w:pPr>
            <w:r>
              <w:t>使用 lockf() 对 stdout 加锁后输出。</w:t>
            </w:r>
          </w:p>
        </w:tc>
      </w:tr>
      <w:tr w14:paraId="007F9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414B1638">
            <w:pPr>
              <w:spacing w:after="0" w:line="240" w:lineRule="auto"/>
            </w:pPr>
            <w:r>
              <w:t>soft_interrupt.c</w:t>
            </w:r>
          </w:p>
        </w:tc>
        <w:tc>
          <w:tcPr>
            <w:tcW w:w="4533" w:type="dxa"/>
          </w:tcPr>
          <w:p w14:paraId="00390F9A">
            <w:pPr>
              <w:spacing w:after="0" w:line="240" w:lineRule="auto"/>
            </w:pPr>
            <w:r>
              <w:t>软中断通信：父进程捕获 SIGINT，向两个子进程发送信号。</w:t>
            </w:r>
          </w:p>
        </w:tc>
      </w:tr>
      <w:tr w14:paraId="5E80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0F9A3CEB">
            <w:pPr>
              <w:spacing w:after="0" w:line="240" w:lineRule="auto"/>
            </w:pPr>
            <w:r>
              <w:t>soft_interrupt_ignore.c</w:t>
            </w:r>
          </w:p>
        </w:tc>
        <w:tc>
          <w:tcPr>
            <w:tcW w:w="4533" w:type="dxa"/>
          </w:tcPr>
          <w:p w14:paraId="56D04A97">
            <w:pPr>
              <w:spacing w:after="0" w:line="240" w:lineRule="auto"/>
            </w:pPr>
            <w:r>
              <w:t>忽略 SIGINT/SIGQUIT 后的行为观察。</w:t>
            </w:r>
          </w:p>
        </w:tc>
      </w:tr>
      <w:tr w14:paraId="0DA1D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258E99D2">
            <w:pPr>
              <w:spacing w:after="0" w:line="240" w:lineRule="auto"/>
            </w:pPr>
            <w:r>
              <w:t>pipe_comm.c</w:t>
            </w:r>
          </w:p>
        </w:tc>
        <w:tc>
          <w:tcPr>
            <w:tcW w:w="4533" w:type="dxa"/>
          </w:tcPr>
          <w:p w14:paraId="2376C0AC">
            <w:pPr>
              <w:spacing w:after="0" w:line="240" w:lineRule="auto"/>
            </w:pPr>
            <w:r>
              <w:t>使用 pipe() 实现父子进程管道通信。</w:t>
            </w:r>
          </w:p>
        </w:tc>
      </w:tr>
      <w:tr w14:paraId="51BB3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33" w:type="dxa"/>
          </w:tcPr>
          <w:p w14:paraId="37569E40">
            <w:pPr>
              <w:spacing w:after="0" w:line="240" w:lineRule="auto"/>
            </w:pPr>
            <w:r>
              <w:t>run_experiments.sh</w:t>
            </w:r>
          </w:p>
        </w:tc>
        <w:tc>
          <w:tcPr>
            <w:tcW w:w="4533" w:type="dxa"/>
          </w:tcPr>
          <w:p w14:paraId="72774F32">
            <w:pPr>
              <w:spacing w:after="0" w:line="240" w:lineRule="auto"/>
            </w:pPr>
            <w:r>
              <w:t>批量编译并运行全部实验的脚本。</w:t>
            </w:r>
          </w:p>
        </w:tc>
      </w:tr>
    </w:tbl>
    <w:p w14:paraId="0AE714CF">
      <w:pPr>
        <w:pStyle w:val="3"/>
      </w:pPr>
      <w:r>
        <w:t>附录 B  完整运行结果</w:t>
      </w:r>
    </w:p>
    <w:p w14:paraId="6EC65757">
      <w:pPr>
        <w:spacing w:after="0" w:line="240" w:lineRule="auto"/>
      </w:pPr>
      <w:r>
        <w:rPr>
          <w:rFonts w:ascii="Consolas" w:hAnsi="Consolas" w:eastAsia="Consolas"/>
          <w:sz w:val="18"/>
        </w:rPr>
        <w:t>===== gcc version =====</w:t>
      </w:r>
    </w:p>
    <w:p w14:paraId="25239893">
      <w:pPr>
        <w:spacing w:after="0" w:line="240" w:lineRule="auto"/>
      </w:pPr>
      <w:r>
        <w:rPr>
          <w:rFonts w:ascii="Consolas" w:hAnsi="Consolas" w:eastAsia="Consolas"/>
          <w:sz w:val="18"/>
        </w:rPr>
        <w:t>gcc (Ubuntu 5.4.0-6ubuntu1~16.04.12) 5.4.0 20160609</w:t>
      </w:r>
    </w:p>
    <w:p w14:paraId="53F82886">
      <w:pPr>
        <w:spacing w:after="0" w:line="240" w:lineRule="auto"/>
      </w:pPr>
    </w:p>
    <w:p w14:paraId="2CE452A9">
      <w:pPr>
        <w:spacing w:after="0" w:line="240" w:lineRule="auto"/>
      </w:pPr>
      <w:r>
        <w:rPr>
          <w:rFonts w:ascii="Consolas" w:hAnsi="Consolas" w:eastAsia="Consolas"/>
          <w:sz w:val="18"/>
        </w:rPr>
        <w:t>===== 1. 进程创建: fork_create 6 次 =====</w:t>
      </w:r>
    </w:p>
    <w:p w14:paraId="4DD6373A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27A232FD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4C37563F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796082E9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265292BC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7F0B01B5">
      <w:pPr>
        <w:spacing w:after="0" w:line="240" w:lineRule="auto"/>
      </w:pPr>
      <w:r>
        <w:rPr>
          <w:rFonts w:ascii="Consolas" w:hAnsi="Consolas" w:eastAsia="Consolas"/>
          <w:sz w:val="18"/>
        </w:rPr>
        <w:t>abc</w:t>
      </w:r>
    </w:p>
    <w:p w14:paraId="6E20BF1E">
      <w:pPr>
        <w:spacing w:after="0" w:line="240" w:lineRule="auto"/>
      </w:pPr>
    </w:p>
    <w:p w14:paraId="087AC23D">
      <w:pPr>
        <w:spacing w:after="0" w:line="240" w:lineRule="auto"/>
      </w:pPr>
      <w:r>
        <w:rPr>
          <w:rFonts w:ascii="Consolas" w:hAnsi="Consolas" w:eastAsia="Consolas"/>
          <w:sz w:val="18"/>
        </w:rPr>
        <w:t>===== 1. 进程创建: fork_create_race 20 次统计 =====</w:t>
      </w:r>
    </w:p>
    <w:p w14:paraId="35778F83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3 abc</w:t>
      </w:r>
    </w:p>
    <w:p w14:paraId="53759F6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3 acb</w:t>
      </w:r>
    </w:p>
    <w:p w14:paraId="759C5F3F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4 bac</w:t>
      </w:r>
    </w:p>
    <w:p w14:paraId="075E55D9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2 bca</w:t>
      </w:r>
    </w:p>
    <w:p w14:paraId="6C97C0F4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5 cab</w:t>
      </w:r>
    </w:p>
    <w:p w14:paraId="4B518257">
      <w:pPr>
        <w:spacing w:after="0" w:line="240" w:lineRule="auto"/>
      </w:pPr>
      <w:r>
        <w:rPr>
          <w:rFonts w:ascii="Consolas" w:hAnsi="Consolas" w:eastAsia="Consolas"/>
          <w:sz w:val="18"/>
        </w:rPr>
        <w:t xml:space="preserve">      3 cba</w:t>
      </w:r>
    </w:p>
    <w:p w14:paraId="3767487D">
      <w:pPr>
        <w:spacing w:after="0" w:line="240" w:lineRule="auto"/>
      </w:pPr>
    </w:p>
    <w:p w14:paraId="61A583EB">
      <w:pPr>
        <w:spacing w:after="0" w:line="240" w:lineRule="auto"/>
      </w:pPr>
      <w:r>
        <w:rPr>
          <w:rFonts w:ascii="Consolas" w:hAnsi="Consolas" w:eastAsia="Consolas"/>
          <w:sz w:val="18"/>
        </w:rPr>
        <w:t>===== 2. 进程控制: fork_sentence 3 次，每次前 12 行 =====</w:t>
      </w:r>
    </w:p>
    <w:p w14:paraId="06A41971">
      <w:pPr>
        <w:spacing w:after="0" w:line="240" w:lineRule="auto"/>
      </w:pPr>
      <w:r>
        <w:rPr>
          <w:rFonts w:ascii="Consolas" w:hAnsi="Consolas" w:eastAsia="Consolas"/>
          <w:sz w:val="18"/>
        </w:rPr>
        <w:t>--- run 1 ---</w:t>
      </w:r>
    </w:p>
    <w:p w14:paraId="6EEC6FA9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6BA74EA5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257E1ADC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120DB6CF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30351919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4FF5953A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51E95E13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202D27D4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64E11237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10DB5D1A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7B60F13C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281B1038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7845617D">
      <w:pPr>
        <w:spacing w:after="0" w:line="240" w:lineRule="auto"/>
      </w:pPr>
      <w:r>
        <w:rPr>
          <w:rFonts w:ascii="Consolas" w:hAnsi="Consolas" w:eastAsia="Consolas"/>
          <w:sz w:val="18"/>
        </w:rPr>
        <w:t>--- run 2 ---</w:t>
      </w:r>
    </w:p>
    <w:p w14:paraId="200BCDA7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0513D2D0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37B4E6F8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01828F3D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1F0AE6F6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0272BAB0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5BB51866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19879A10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3158316D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24DC1BA5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0C685A50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4B4D16ED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10AD0D5B">
      <w:pPr>
        <w:spacing w:after="0" w:line="240" w:lineRule="auto"/>
      </w:pPr>
      <w:r>
        <w:rPr>
          <w:rFonts w:ascii="Consolas" w:hAnsi="Consolas" w:eastAsia="Consolas"/>
          <w:sz w:val="18"/>
        </w:rPr>
        <w:t>--- run 3 ---</w:t>
      </w:r>
    </w:p>
    <w:p w14:paraId="750B22A5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1AD9671D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1F0A550F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07CF572E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00039E3E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66354E48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12E8C1B8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4D7C721F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22ED1CE1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2B5FC8C3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552DE745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447AB983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5CDD253A">
      <w:pPr>
        <w:spacing w:after="0" w:line="240" w:lineRule="auto"/>
      </w:pPr>
    </w:p>
    <w:p w14:paraId="2F129928">
      <w:pPr>
        <w:spacing w:after="0" w:line="240" w:lineRule="auto"/>
      </w:pPr>
      <w:r>
        <w:rPr>
          <w:rFonts w:ascii="Consolas" w:hAnsi="Consolas" w:eastAsia="Consolas"/>
          <w:sz w:val="18"/>
        </w:rPr>
        <w:t>===== 2. 进程控制: fork_sentence_lock 2 次，每次前 12 行 =====</w:t>
      </w:r>
    </w:p>
    <w:p w14:paraId="1FC03764">
      <w:pPr>
        <w:spacing w:after="0" w:line="240" w:lineRule="auto"/>
      </w:pPr>
      <w:r>
        <w:rPr>
          <w:rFonts w:ascii="Consolas" w:hAnsi="Consolas" w:eastAsia="Consolas"/>
          <w:sz w:val="18"/>
        </w:rPr>
        <w:t>--- run 1 ---</w:t>
      </w:r>
    </w:p>
    <w:p w14:paraId="78CDC678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4892396C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074A9F2E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2CA938F4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588D9CD4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2142DD06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0B5773C5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51061A44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2724004D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59EA5498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749AA005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0EDD5FB1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12515D5E">
      <w:pPr>
        <w:spacing w:after="0" w:line="240" w:lineRule="auto"/>
      </w:pPr>
      <w:r>
        <w:rPr>
          <w:rFonts w:ascii="Consolas" w:hAnsi="Consolas" w:eastAsia="Consolas"/>
          <w:sz w:val="18"/>
        </w:rPr>
        <w:t>--- run 2 ---</w:t>
      </w:r>
    </w:p>
    <w:p w14:paraId="03B6A8C9">
      <w:pPr>
        <w:spacing w:after="0" w:line="240" w:lineRule="auto"/>
      </w:pPr>
      <w:r>
        <w:rPr>
          <w:rFonts w:ascii="Consolas" w:hAnsi="Consolas" w:eastAsia="Consolas"/>
          <w:sz w:val="18"/>
        </w:rPr>
        <w:t>daughter 0</w:t>
      </w:r>
    </w:p>
    <w:p w14:paraId="04DCCF6E">
      <w:pPr>
        <w:spacing w:after="0" w:line="240" w:lineRule="auto"/>
      </w:pPr>
      <w:r>
        <w:rPr>
          <w:rFonts w:ascii="Consolas" w:hAnsi="Consolas" w:eastAsia="Consolas"/>
          <w:sz w:val="18"/>
        </w:rPr>
        <w:t>son 0</w:t>
      </w:r>
    </w:p>
    <w:p w14:paraId="655A913F">
      <w:pPr>
        <w:spacing w:after="0" w:line="240" w:lineRule="auto"/>
      </w:pPr>
      <w:r>
        <w:rPr>
          <w:rFonts w:ascii="Consolas" w:hAnsi="Consolas" w:eastAsia="Consolas"/>
          <w:sz w:val="18"/>
        </w:rPr>
        <w:t>child 0</w:t>
      </w:r>
    </w:p>
    <w:p w14:paraId="1A714673">
      <w:pPr>
        <w:spacing w:after="0" w:line="240" w:lineRule="auto"/>
      </w:pPr>
      <w:r>
        <w:rPr>
          <w:rFonts w:ascii="Consolas" w:hAnsi="Consolas" w:eastAsia="Consolas"/>
          <w:sz w:val="18"/>
        </w:rPr>
        <w:t>daughter 1</w:t>
      </w:r>
    </w:p>
    <w:p w14:paraId="72FFA7FD">
      <w:pPr>
        <w:spacing w:after="0" w:line="240" w:lineRule="auto"/>
      </w:pPr>
      <w:r>
        <w:rPr>
          <w:rFonts w:ascii="Consolas" w:hAnsi="Consolas" w:eastAsia="Consolas"/>
          <w:sz w:val="18"/>
        </w:rPr>
        <w:t>son 1</w:t>
      </w:r>
    </w:p>
    <w:p w14:paraId="6FF4540B">
      <w:pPr>
        <w:spacing w:after="0" w:line="240" w:lineRule="auto"/>
      </w:pPr>
      <w:r>
        <w:rPr>
          <w:rFonts w:ascii="Consolas" w:hAnsi="Consolas" w:eastAsia="Consolas"/>
          <w:sz w:val="18"/>
        </w:rPr>
        <w:t>child 1</w:t>
      </w:r>
    </w:p>
    <w:p w14:paraId="6533DE4E">
      <w:pPr>
        <w:spacing w:after="0" w:line="240" w:lineRule="auto"/>
      </w:pPr>
      <w:r>
        <w:rPr>
          <w:rFonts w:ascii="Consolas" w:hAnsi="Consolas" w:eastAsia="Consolas"/>
          <w:sz w:val="18"/>
        </w:rPr>
        <w:t>daughter 2</w:t>
      </w:r>
    </w:p>
    <w:p w14:paraId="4962928C">
      <w:pPr>
        <w:spacing w:after="0" w:line="240" w:lineRule="auto"/>
      </w:pPr>
      <w:r>
        <w:rPr>
          <w:rFonts w:ascii="Consolas" w:hAnsi="Consolas" w:eastAsia="Consolas"/>
          <w:sz w:val="18"/>
        </w:rPr>
        <w:t>son 2</w:t>
      </w:r>
    </w:p>
    <w:p w14:paraId="3C2F3247">
      <w:pPr>
        <w:spacing w:after="0" w:line="240" w:lineRule="auto"/>
      </w:pPr>
      <w:r>
        <w:rPr>
          <w:rFonts w:ascii="Consolas" w:hAnsi="Consolas" w:eastAsia="Consolas"/>
          <w:sz w:val="18"/>
        </w:rPr>
        <w:t>child 2</w:t>
      </w:r>
    </w:p>
    <w:p w14:paraId="4CEB4A6A">
      <w:pPr>
        <w:spacing w:after="0" w:line="240" w:lineRule="auto"/>
      </w:pPr>
      <w:r>
        <w:rPr>
          <w:rFonts w:ascii="Consolas" w:hAnsi="Consolas" w:eastAsia="Consolas"/>
          <w:sz w:val="18"/>
        </w:rPr>
        <w:t>daughter 3</w:t>
      </w:r>
    </w:p>
    <w:p w14:paraId="2905146E">
      <w:pPr>
        <w:spacing w:after="0" w:line="240" w:lineRule="auto"/>
      </w:pPr>
      <w:r>
        <w:rPr>
          <w:rFonts w:ascii="Consolas" w:hAnsi="Consolas" w:eastAsia="Consolas"/>
          <w:sz w:val="18"/>
        </w:rPr>
        <w:t>son 3</w:t>
      </w:r>
    </w:p>
    <w:p w14:paraId="593475DB">
      <w:pPr>
        <w:spacing w:after="0" w:line="240" w:lineRule="auto"/>
      </w:pPr>
      <w:r>
        <w:rPr>
          <w:rFonts w:ascii="Consolas" w:hAnsi="Consolas" w:eastAsia="Consolas"/>
          <w:sz w:val="18"/>
        </w:rPr>
        <w:t>child 3</w:t>
      </w:r>
    </w:p>
    <w:p w14:paraId="3B8B2F2C">
      <w:pPr>
        <w:spacing w:after="0" w:line="240" w:lineRule="auto"/>
      </w:pPr>
    </w:p>
    <w:p w14:paraId="14C9A03D">
      <w:pPr>
        <w:spacing w:after="0" w:line="240" w:lineRule="auto"/>
      </w:pPr>
      <w:r>
        <w:rPr>
          <w:rFonts w:ascii="Consolas" w:hAnsi="Consolas" w:eastAsia="Consolas"/>
          <w:sz w:val="18"/>
        </w:rPr>
        <w:t>===== 3. 软中断通信: soft_interrupt 3 次 =====</w:t>
      </w:r>
    </w:p>
    <w:p w14:paraId="764F5D24">
      <w:pPr>
        <w:spacing w:after="0" w:line="240" w:lineRule="auto"/>
      </w:pPr>
      <w:r>
        <w:rPr>
          <w:rFonts w:ascii="Consolas" w:hAnsi="Consolas" w:eastAsia="Consolas"/>
          <w:sz w:val="18"/>
        </w:rPr>
        <w:t>--- run 1 ---</w:t>
      </w:r>
    </w:p>
    <w:p w14:paraId="0C04F276">
      <w:pPr>
        <w:spacing w:after="0" w:line="240" w:lineRule="auto"/>
      </w:pPr>
      <w:r>
        <w:rPr>
          <w:rFonts w:ascii="Consolas" w:hAnsi="Consolas" w:eastAsia="Consolas"/>
          <w:sz w:val="18"/>
        </w:rPr>
        <w:t>parent</w:t>
      </w:r>
    </w:p>
    <w:p w14:paraId="144D8204">
      <w:pPr>
        <w:spacing w:after="0" w:line="240" w:lineRule="auto"/>
      </w:pPr>
      <w:r>
        <w:rPr>
          <w:rFonts w:ascii="Consolas" w:hAnsi="Consolas" w:eastAsia="Consolas"/>
          <w:sz w:val="18"/>
        </w:rPr>
        <w:t>p2</w:t>
      </w:r>
    </w:p>
    <w:p w14:paraId="104BF36A">
      <w:pPr>
        <w:spacing w:after="0" w:line="240" w:lineRule="auto"/>
      </w:pPr>
      <w:r>
        <w:rPr>
          <w:rFonts w:ascii="Consolas" w:hAnsi="Consolas" w:eastAsia="Consolas"/>
          <w:sz w:val="18"/>
        </w:rPr>
        <w:t>p1</w:t>
      </w:r>
    </w:p>
    <w:p w14:paraId="3FE17889">
      <w:pPr>
        <w:spacing w:after="0" w:line="240" w:lineRule="auto"/>
      </w:pPr>
      <w:r>
        <w:rPr>
          <w:rFonts w:ascii="Consolas" w:hAnsi="Consolas" w:eastAsia="Consolas"/>
          <w:sz w:val="18"/>
        </w:rPr>
        <w:t>child process 2 is killed by parent!</w:t>
      </w:r>
    </w:p>
    <w:p w14:paraId="3EC77D73">
      <w:pPr>
        <w:spacing w:after="0" w:line="240" w:lineRule="auto"/>
      </w:pPr>
      <w:r>
        <w:rPr>
          <w:rFonts w:ascii="Consolas" w:hAnsi="Consolas" w:eastAsia="Consolas"/>
          <w:sz w:val="18"/>
        </w:rPr>
        <w:t>child process 1 is killed by parent!</w:t>
      </w:r>
    </w:p>
    <w:p w14:paraId="19A772A1">
      <w:pPr>
        <w:spacing w:after="0" w:line="240" w:lineRule="auto"/>
      </w:pPr>
      <w:r>
        <w:rPr>
          <w:rFonts w:ascii="Consolas" w:hAnsi="Consolas" w:eastAsia="Consolas"/>
          <w:sz w:val="18"/>
        </w:rPr>
        <w:t>parent process is killed!</w:t>
      </w:r>
    </w:p>
    <w:p w14:paraId="3AB9984A">
      <w:pPr>
        <w:spacing w:after="0" w:line="240" w:lineRule="auto"/>
      </w:pPr>
      <w:r>
        <w:rPr>
          <w:rFonts w:ascii="Consolas" w:hAnsi="Consolas" w:eastAsia="Consolas"/>
          <w:sz w:val="18"/>
        </w:rPr>
        <w:t>--- run 2 ---</w:t>
      </w:r>
    </w:p>
    <w:p w14:paraId="6AD9543A">
      <w:pPr>
        <w:spacing w:after="0" w:line="240" w:lineRule="auto"/>
      </w:pPr>
      <w:r>
        <w:rPr>
          <w:rFonts w:ascii="Consolas" w:hAnsi="Consolas" w:eastAsia="Consolas"/>
          <w:sz w:val="18"/>
        </w:rPr>
        <w:t>parent</w:t>
      </w:r>
    </w:p>
    <w:p w14:paraId="486D02EE">
      <w:pPr>
        <w:spacing w:after="0" w:line="240" w:lineRule="auto"/>
      </w:pPr>
      <w:r>
        <w:rPr>
          <w:rFonts w:ascii="Consolas" w:hAnsi="Consolas" w:eastAsia="Consolas"/>
          <w:sz w:val="18"/>
        </w:rPr>
        <w:t>p2</w:t>
      </w:r>
    </w:p>
    <w:p w14:paraId="3C96EE07">
      <w:pPr>
        <w:spacing w:after="0" w:line="240" w:lineRule="auto"/>
      </w:pPr>
      <w:r>
        <w:rPr>
          <w:rFonts w:ascii="Consolas" w:hAnsi="Consolas" w:eastAsia="Consolas"/>
          <w:sz w:val="18"/>
        </w:rPr>
        <w:t>p1</w:t>
      </w:r>
    </w:p>
    <w:p w14:paraId="0B616CE3">
      <w:pPr>
        <w:spacing w:after="0" w:line="240" w:lineRule="auto"/>
      </w:pPr>
      <w:r>
        <w:rPr>
          <w:rFonts w:ascii="Consolas" w:hAnsi="Consolas" w:eastAsia="Consolas"/>
          <w:sz w:val="18"/>
        </w:rPr>
        <w:t>child process 2 is killed by parent!</w:t>
      </w:r>
    </w:p>
    <w:p w14:paraId="756CB543">
      <w:pPr>
        <w:spacing w:after="0" w:line="240" w:lineRule="auto"/>
      </w:pPr>
      <w:r>
        <w:rPr>
          <w:rFonts w:ascii="Consolas" w:hAnsi="Consolas" w:eastAsia="Consolas"/>
          <w:sz w:val="18"/>
        </w:rPr>
        <w:t>child process 1 is killed by parent!</w:t>
      </w:r>
    </w:p>
    <w:p w14:paraId="2494FEA6">
      <w:pPr>
        <w:spacing w:after="0" w:line="240" w:lineRule="auto"/>
      </w:pPr>
      <w:r>
        <w:rPr>
          <w:rFonts w:ascii="Consolas" w:hAnsi="Consolas" w:eastAsia="Consolas"/>
          <w:sz w:val="18"/>
        </w:rPr>
        <w:t>parent process is killed!</w:t>
      </w:r>
    </w:p>
    <w:p w14:paraId="00832C30">
      <w:pPr>
        <w:spacing w:after="0" w:line="240" w:lineRule="auto"/>
      </w:pPr>
      <w:r>
        <w:rPr>
          <w:rFonts w:ascii="Consolas" w:hAnsi="Consolas" w:eastAsia="Consolas"/>
          <w:sz w:val="18"/>
        </w:rPr>
        <w:t>--- run 3 ---</w:t>
      </w:r>
    </w:p>
    <w:p w14:paraId="5F605B3F">
      <w:pPr>
        <w:spacing w:after="0" w:line="240" w:lineRule="auto"/>
      </w:pPr>
      <w:r>
        <w:rPr>
          <w:rFonts w:ascii="Consolas" w:hAnsi="Consolas" w:eastAsia="Consolas"/>
          <w:sz w:val="18"/>
        </w:rPr>
        <w:t>parent</w:t>
      </w:r>
    </w:p>
    <w:p w14:paraId="5776DA4D">
      <w:pPr>
        <w:spacing w:after="0" w:line="240" w:lineRule="auto"/>
      </w:pPr>
      <w:r>
        <w:rPr>
          <w:rFonts w:ascii="Consolas" w:hAnsi="Consolas" w:eastAsia="Consolas"/>
          <w:sz w:val="18"/>
        </w:rPr>
        <w:t>p2</w:t>
      </w:r>
    </w:p>
    <w:p w14:paraId="57A255CB">
      <w:pPr>
        <w:spacing w:after="0" w:line="240" w:lineRule="auto"/>
      </w:pPr>
      <w:r>
        <w:rPr>
          <w:rFonts w:ascii="Consolas" w:hAnsi="Consolas" w:eastAsia="Consolas"/>
          <w:sz w:val="18"/>
        </w:rPr>
        <w:t>p1</w:t>
      </w:r>
    </w:p>
    <w:p w14:paraId="2D81AFA7">
      <w:pPr>
        <w:spacing w:after="0" w:line="240" w:lineRule="auto"/>
      </w:pPr>
      <w:r>
        <w:rPr>
          <w:rFonts w:ascii="Consolas" w:hAnsi="Consolas" w:eastAsia="Consolas"/>
          <w:sz w:val="18"/>
        </w:rPr>
        <w:t>child process 2 is killed by parent!</w:t>
      </w:r>
    </w:p>
    <w:p w14:paraId="02C88F26">
      <w:pPr>
        <w:spacing w:after="0" w:line="240" w:lineRule="auto"/>
      </w:pPr>
      <w:r>
        <w:rPr>
          <w:rFonts w:ascii="Consolas" w:hAnsi="Consolas" w:eastAsia="Consolas"/>
          <w:sz w:val="18"/>
        </w:rPr>
        <w:t>child process 1 is killed by parent!</w:t>
      </w:r>
    </w:p>
    <w:p w14:paraId="0CDC07A7">
      <w:pPr>
        <w:spacing w:after="0" w:line="240" w:lineRule="auto"/>
      </w:pPr>
      <w:r>
        <w:rPr>
          <w:rFonts w:ascii="Consolas" w:hAnsi="Consolas" w:eastAsia="Consolas"/>
          <w:sz w:val="18"/>
        </w:rPr>
        <w:t>parent process is killed!</w:t>
      </w:r>
    </w:p>
    <w:p w14:paraId="65831214">
      <w:pPr>
        <w:spacing w:after="0" w:line="240" w:lineRule="auto"/>
      </w:pPr>
    </w:p>
    <w:p w14:paraId="761ABDA7">
      <w:pPr>
        <w:spacing w:after="0" w:line="240" w:lineRule="auto"/>
      </w:pPr>
      <w:r>
        <w:rPr>
          <w:rFonts w:ascii="Consolas" w:hAnsi="Consolas" w:eastAsia="Consolas"/>
          <w:sz w:val="18"/>
        </w:rPr>
        <w:t>===== 3. 软中断通信: soft_interrupt_ignore =====</w:t>
      </w:r>
    </w:p>
    <w:p w14:paraId="020F2941">
      <w:pPr>
        <w:spacing w:after="0" w:line="240" w:lineRule="auto"/>
      </w:pPr>
      <w:r>
        <w:rPr>
          <w:rFonts w:ascii="Consolas" w:hAnsi="Consolas" w:eastAsia="Consolas"/>
          <w:sz w:val="18"/>
        </w:rPr>
        <w:t>parent is waiting, SIGINT/SIGQUIT ignored</w:t>
      </w:r>
    </w:p>
    <w:p w14:paraId="1B2A1883">
      <w:pPr>
        <w:spacing w:after="0" w:line="240" w:lineRule="auto"/>
      </w:pPr>
      <w:r>
        <w:rPr>
          <w:rFonts w:ascii="Consolas" w:hAnsi="Consolas" w:eastAsia="Consolas"/>
          <w:sz w:val="18"/>
        </w:rPr>
        <w:t>child2 is waiting, SIGINT/SIGQUIT ignored</w:t>
      </w:r>
    </w:p>
    <w:p w14:paraId="0CB83BD8">
      <w:pPr>
        <w:spacing w:after="0" w:line="240" w:lineRule="auto"/>
      </w:pPr>
      <w:r>
        <w:rPr>
          <w:rFonts w:ascii="Consolas" w:hAnsi="Consolas" w:eastAsia="Consolas"/>
          <w:sz w:val="18"/>
        </w:rPr>
        <w:t>child1 is waiting, SIGINT/SIGQUIT ignored</w:t>
      </w:r>
    </w:p>
    <w:p w14:paraId="6F8F503C">
      <w:pPr>
        <w:spacing w:after="0" w:line="240" w:lineRule="auto"/>
      </w:pPr>
      <w:r>
        <w:rPr>
          <w:rFonts w:ascii="Consolas" w:hAnsi="Consolas" w:eastAsia="Consolas"/>
          <w:sz w:val="18"/>
        </w:rPr>
        <w:t>SIGINT/SIGQUIT were ignored; use SIGKILL to clean up</w:t>
      </w:r>
    </w:p>
    <w:p w14:paraId="448314FD">
      <w:pPr>
        <w:spacing w:after="0" w:line="240" w:lineRule="auto"/>
      </w:pPr>
      <w:r>
        <w:rPr>
          <w:rFonts w:ascii="Consolas" w:hAnsi="Consolas" w:eastAsia="Consolas"/>
          <w:sz w:val="18"/>
        </w:rPr>
        <w:t>parent force-killed two children with SIGKILL</w:t>
      </w:r>
    </w:p>
    <w:p w14:paraId="2338376E">
      <w:pPr>
        <w:spacing w:after="0" w:line="240" w:lineRule="auto"/>
      </w:pPr>
      <w:r>
        <w:rPr>
          <w:rFonts w:ascii="Consolas" w:hAnsi="Consolas" w:eastAsia="Consolas"/>
          <w:sz w:val="18"/>
        </w:rPr>
        <w:t>exit=0</w:t>
      </w:r>
    </w:p>
    <w:p w14:paraId="67BE97FE">
      <w:pPr>
        <w:spacing w:after="0" w:line="240" w:lineRule="auto"/>
      </w:pPr>
    </w:p>
    <w:p w14:paraId="465988C7">
      <w:pPr>
        <w:spacing w:after="0" w:line="240" w:lineRule="auto"/>
      </w:pPr>
      <w:r>
        <w:rPr>
          <w:rFonts w:ascii="Consolas" w:hAnsi="Consolas" w:eastAsia="Consolas"/>
          <w:sz w:val="18"/>
        </w:rPr>
        <w:t>===== 4. 管道通信: pipe_comm 3 次 =====</w:t>
      </w:r>
    </w:p>
    <w:p w14:paraId="33F2FD4E">
      <w:pPr>
        <w:spacing w:after="0" w:line="240" w:lineRule="auto"/>
      </w:pPr>
      <w:r>
        <w:rPr>
          <w:rFonts w:ascii="Consolas" w:hAnsi="Consolas" w:eastAsia="Consolas"/>
          <w:sz w:val="18"/>
        </w:rPr>
        <w:t>--- run 1 ---</w:t>
      </w:r>
    </w:p>
    <w:p w14:paraId="23E20550">
      <w:pPr>
        <w:spacing w:after="0" w:line="240" w:lineRule="auto"/>
      </w:pPr>
      <w:r>
        <w:rPr>
          <w:rFonts w:ascii="Consolas" w:hAnsi="Consolas" w:eastAsia="Consolas"/>
          <w:sz w:val="18"/>
        </w:rPr>
        <w:t>Child 1 process is sending a message!</w:t>
      </w:r>
    </w:p>
    <w:p w14:paraId="4D26F5D2">
      <w:pPr>
        <w:spacing w:after="0" w:line="240" w:lineRule="auto"/>
      </w:pPr>
      <w:r>
        <w:rPr>
          <w:rFonts w:ascii="Consolas" w:hAnsi="Consolas" w:eastAsia="Consolas"/>
          <w:sz w:val="18"/>
        </w:rPr>
        <w:t>Child 2 process is sending a message!</w:t>
      </w:r>
    </w:p>
    <w:p w14:paraId="42A842A5">
      <w:pPr>
        <w:spacing w:after="0" w:line="240" w:lineRule="auto"/>
      </w:pPr>
      <w:r>
        <w:rPr>
          <w:rFonts w:ascii="Consolas" w:hAnsi="Consolas" w:eastAsia="Consolas"/>
          <w:sz w:val="18"/>
        </w:rPr>
        <w:t>exit=0</w:t>
      </w:r>
    </w:p>
    <w:p w14:paraId="534B5CF6">
      <w:pPr>
        <w:spacing w:after="0" w:line="240" w:lineRule="auto"/>
      </w:pPr>
      <w:r>
        <w:rPr>
          <w:rFonts w:ascii="Consolas" w:hAnsi="Consolas" w:eastAsia="Consolas"/>
          <w:sz w:val="18"/>
        </w:rPr>
        <w:t>--- run 2 ---</w:t>
      </w:r>
    </w:p>
    <w:p w14:paraId="1CD5F054">
      <w:pPr>
        <w:spacing w:after="0" w:line="240" w:lineRule="auto"/>
      </w:pPr>
      <w:r>
        <w:rPr>
          <w:rFonts w:ascii="Consolas" w:hAnsi="Consolas" w:eastAsia="Consolas"/>
          <w:sz w:val="18"/>
        </w:rPr>
        <w:t>Child 1 process is sending a message!</w:t>
      </w:r>
    </w:p>
    <w:p w14:paraId="574B6FAF">
      <w:pPr>
        <w:spacing w:after="0" w:line="240" w:lineRule="auto"/>
      </w:pPr>
      <w:r>
        <w:rPr>
          <w:rFonts w:ascii="Consolas" w:hAnsi="Consolas" w:eastAsia="Consolas"/>
          <w:sz w:val="18"/>
        </w:rPr>
        <w:t>Child 2 process is sending a message!</w:t>
      </w:r>
    </w:p>
    <w:p w14:paraId="154D0356">
      <w:pPr>
        <w:spacing w:after="0" w:line="240" w:lineRule="auto"/>
      </w:pPr>
      <w:r>
        <w:rPr>
          <w:rFonts w:ascii="Consolas" w:hAnsi="Consolas" w:eastAsia="Consolas"/>
          <w:sz w:val="18"/>
        </w:rPr>
        <w:t>exit=0</w:t>
      </w:r>
    </w:p>
    <w:p w14:paraId="0F61C16E">
      <w:pPr>
        <w:spacing w:after="0" w:line="240" w:lineRule="auto"/>
      </w:pPr>
      <w:r>
        <w:rPr>
          <w:rFonts w:ascii="Consolas" w:hAnsi="Consolas" w:eastAsia="Consolas"/>
          <w:sz w:val="18"/>
        </w:rPr>
        <w:t>--- run 3 ---</w:t>
      </w:r>
    </w:p>
    <w:p w14:paraId="1900A1BD">
      <w:pPr>
        <w:spacing w:after="0" w:line="240" w:lineRule="auto"/>
      </w:pPr>
      <w:r>
        <w:rPr>
          <w:rFonts w:ascii="Consolas" w:hAnsi="Consolas" w:eastAsia="Consolas"/>
          <w:sz w:val="18"/>
        </w:rPr>
        <w:t>Child 1 process is sending a message!</w:t>
      </w:r>
    </w:p>
    <w:p w14:paraId="26F87FCA">
      <w:pPr>
        <w:spacing w:after="0" w:line="240" w:lineRule="auto"/>
      </w:pPr>
      <w:r>
        <w:rPr>
          <w:rFonts w:ascii="Consolas" w:hAnsi="Consolas" w:eastAsia="Consolas"/>
          <w:sz w:val="18"/>
        </w:rPr>
        <w:t>Child 2 process is sending a message!</w:t>
      </w:r>
    </w:p>
    <w:p w14:paraId="14BB3338">
      <w:pPr>
        <w:spacing w:after="0" w:line="240" w:lineRule="auto"/>
      </w:pPr>
      <w:r>
        <w:rPr>
          <w:rFonts w:ascii="Consolas" w:hAnsi="Consolas" w:eastAsia="Consolas"/>
          <w:sz w:val="18"/>
        </w:rPr>
        <w:t>exit=0</w:t>
      </w:r>
    </w:p>
    <w:p w14:paraId="3DE590EE">
      <w:pPr>
        <w:spacing w:after="0" w:line="240" w:lineRule="auto"/>
      </w:pPr>
    </w:p>
    <w:p w14:paraId="5AE4D241">
      <w:pPr>
        <w:spacing w:after="0" w:line="240" w:lineRule="auto"/>
      </w:pPr>
      <w:r>
        <w:rPr>
          <w:rFonts w:ascii="Consolas" w:hAnsi="Consolas" w:eastAsia="Consolas"/>
          <w:sz w:val="18"/>
        </w:rPr>
        <w:t>===== DONE =====</w:t>
      </w:r>
    </w:p>
    <w:sectPr>
      <w:footerReference r:id="rId5" w:type="default"/>
      <w:pgSz w:w="12240" w:h="15840"/>
      <w:pgMar w:top="1440" w:right="1587" w:bottom="1440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6D44CD">
    <w:pPr>
      <w:pStyle w:val="24"/>
      <w:jc w:val="center"/>
    </w:pPr>
    <w:r>
      <w:t xml:space="preserve">第 </w:t>
    </w:r>
    <w:r>
      <w:fldChar w:fldCharType="begin"/>
    </w:r>
    <w:r>
      <w:instrText xml:space="preserve">PAGE</w:instrTex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7B0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3186</Words>
  <Characters>8887</Characters>
  <Lines>0</Lines>
  <Paragraphs>0</Paragraphs>
  <TotalTime>0</TotalTime>
  <ScaleCrop>false</ScaleCrop>
  <LinksUpToDate>false</LinksUpToDate>
  <CharactersWithSpaces>11234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2026-10-08T14:45:20Z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eyJoZGlkIjoiY2Q3YzRjMzk4NTM4NjcwNjBhOTQ3YTRjN2I0M2E3Y2YiLCJ1c2VySWQiOiIxNjE5OTM3Njc2In0=</vt:lpwstr>
  </property>
  <property fmtid="{D5CDD505-2E9C-101B-9397-08002B2CF9AE}" pid="3" name="KSOProductBuildVer">
    <vt:lpwstr>2052-12.1.0.28505</vt:lpwstr>
  </property>
  <property fmtid="{D5CDD505-2E9C-101B-9397-08002B2CF9AE}" pid="4" name="ICV">
    <vt:lpwstr>5199F11FE6B243ABA0DDD6A5539E6681_12</vt:lpwstr>
  </property>
</Properties>
</file>